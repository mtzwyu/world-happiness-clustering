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A940" w14:textId="77777777" w:rsidR="00EE1548" w:rsidRDefault="006E329B">
      <w:pPr>
        <w:spacing w:line="288" w:lineRule="auto"/>
        <w:jc w:val="center"/>
      </w:pPr>
      <w:r>
        <w:rPr>
          <w:b/>
          <w:sz w:val="30"/>
        </w:rPr>
        <w:t>TRƯỜNG ĐẠI HỌC CÔNG THƯƠNG TP. HỒ CHÍ MINH</w:t>
      </w:r>
    </w:p>
    <w:p w14:paraId="767BE6A5" w14:textId="77777777" w:rsidR="00EE1548" w:rsidRDefault="006E329B">
      <w:pPr>
        <w:spacing w:line="288" w:lineRule="auto"/>
        <w:jc w:val="center"/>
      </w:pPr>
      <w:r>
        <w:rPr>
          <w:b/>
          <w:sz w:val="28"/>
        </w:rPr>
        <w:t>KHOA CÔNG NGHỆ THÔNG TIN</w:t>
      </w:r>
    </w:p>
    <w:p w14:paraId="0A4C4573" w14:textId="77777777" w:rsidR="00EE1548" w:rsidRDefault="006E329B">
      <w:pPr>
        <w:spacing w:line="288" w:lineRule="auto"/>
        <w:jc w:val="center"/>
      </w:pPr>
      <w:r>
        <w:rPr>
          <w:b/>
          <w:sz w:val="28"/>
        </w:rPr>
        <w:t>BỘ MÔN KHOA HỌC DỮ LIỆU</w:t>
      </w:r>
    </w:p>
    <w:p w14:paraId="2B1109D8" w14:textId="77777777" w:rsidR="00EE1548" w:rsidRDefault="006E329B">
      <w:pPr>
        <w:spacing w:line="288" w:lineRule="auto"/>
        <w:jc w:val="center"/>
      </w:pPr>
      <w:r>
        <w:rPr>
          <w:noProof/>
          <w:lang w:val="vi-VN"/>
        </w:rPr>
        <w:drawing>
          <wp:anchor distT="0" distB="0" distL="114300" distR="114300" simplePos="0" relativeHeight="251659264" behindDoc="0" locked="0" layoutInCell="1" allowOverlap="1" wp14:anchorId="7E3D0DF4" wp14:editId="074D5409">
            <wp:simplePos x="0" y="0"/>
            <wp:positionH relativeFrom="column">
              <wp:posOffset>1910080</wp:posOffset>
            </wp:positionH>
            <wp:positionV relativeFrom="paragraph">
              <wp:posOffset>43180</wp:posOffset>
            </wp:positionV>
            <wp:extent cx="2143125" cy="1467485"/>
            <wp:effectExtent l="0" t="0" r="5715" b="10795"/>
            <wp:wrapSquare wrapText="bothSides"/>
            <wp:docPr id="12" name="Picture 12" descr="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UIT"/>
                    <pic:cNvPicPr>
                      <a:picLocks noChangeAspect="1"/>
                    </pic:cNvPicPr>
                  </pic:nvPicPr>
                  <pic:blipFill>
                    <a:blip r:embed="rId8"/>
                    <a:stretch>
                      <a:fillRect/>
                    </a:stretch>
                  </pic:blipFill>
                  <pic:spPr>
                    <a:xfrm>
                      <a:off x="0" y="0"/>
                      <a:ext cx="2143125" cy="1467485"/>
                    </a:xfrm>
                    <a:prstGeom prst="rect">
                      <a:avLst/>
                    </a:prstGeom>
                  </pic:spPr>
                </pic:pic>
              </a:graphicData>
            </a:graphic>
          </wp:anchor>
        </w:drawing>
      </w:r>
    </w:p>
    <w:p w14:paraId="47B37EBB" w14:textId="77777777" w:rsidR="00EE1548" w:rsidRDefault="00EE1548">
      <w:pPr>
        <w:spacing w:line="288" w:lineRule="auto"/>
        <w:jc w:val="center"/>
      </w:pPr>
    </w:p>
    <w:p w14:paraId="4C11AEEA" w14:textId="77777777" w:rsidR="00EE1548" w:rsidRDefault="00EE1548">
      <w:pPr>
        <w:spacing w:line="288" w:lineRule="auto"/>
        <w:jc w:val="center"/>
        <w:rPr>
          <w:b/>
          <w:bCs/>
        </w:rPr>
      </w:pPr>
    </w:p>
    <w:p w14:paraId="5D701ED3" w14:textId="77777777" w:rsidR="00EE1548" w:rsidRDefault="00EE1548">
      <w:pPr>
        <w:spacing w:line="288" w:lineRule="auto"/>
        <w:jc w:val="center"/>
        <w:rPr>
          <w:b/>
          <w:bCs/>
        </w:rPr>
      </w:pPr>
    </w:p>
    <w:p w14:paraId="315B59FF" w14:textId="77777777" w:rsidR="00EE1548" w:rsidRDefault="00EE1548">
      <w:pPr>
        <w:spacing w:line="288" w:lineRule="auto"/>
        <w:jc w:val="center"/>
        <w:rPr>
          <w:b/>
          <w:bCs/>
        </w:rPr>
      </w:pPr>
    </w:p>
    <w:p w14:paraId="18986135" w14:textId="77777777" w:rsidR="00EE1548" w:rsidRDefault="00EE1548">
      <w:pPr>
        <w:spacing w:line="288" w:lineRule="auto"/>
        <w:rPr>
          <w:b/>
          <w:bCs/>
        </w:rPr>
      </w:pPr>
    </w:p>
    <w:p w14:paraId="28D5F25E" w14:textId="77777777" w:rsidR="00EE1548" w:rsidRDefault="006E329B">
      <w:pPr>
        <w:spacing w:line="288" w:lineRule="auto"/>
        <w:jc w:val="center"/>
        <w:rPr>
          <w:b/>
          <w:bCs/>
        </w:rPr>
      </w:pPr>
      <w:r>
        <w:rPr>
          <w:b/>
          <w:bCs/>
        </w:rPr>
        <w:t>BÁO CÁO ĐỒ ÁN MÔN HỌC</w:t>
      </w:r>
    </w:p>
    <w:p w14:paraId="32BFB7E5" w14:textId="77777777" w:rsidR="00EE1548" w:rsidRDefault="006E329B">
      <w:pPr>
        <w:spacing w:line="288" w:lineRule="auto"/>
        <w:jc w:val="center"/>
      </w:pPr>
      <w:r>
        <w:rPr>
          <w:b/>
          <w:sz w:val="28"/>
        </w:rPr>
        <w:t>KHAI THÁC DỮ LIỆU (DATA MINING)</w:t>
      </w:r>
    </w:p>
    <w:p w14:paraId="7FFEAB6C" w14:textId="77777777" w:rsidR="00EE1548" w:rsidRDefault="00EE1548">
      <w:pPr>
        <w:spacing w:line="288" w:lineRule="auto"/>
        <w:jc w:val="center"/>
      </w:pPr>
    </w:p>
    <w:p w14:paraId="68034944" w14:textId="77777777" w:rsidR="00EE1548" w:rsidRDefault="006E329B">
      <w:pPr>
        <w:spacing w:line="288" w:lineRule="auto"/>
        <w:jc w:val="center"/>
      </w:pPr>
      <w:r>
        <w:rPr>
          <w:b/>
          <w:sz w:val="32"/>
        </w:rPr>
        <w:t>ĐỀ TÀI 16</w:t>
      </w:r>
    </w:p>
    <w:p w14:paraId="611E996E" w14:textId="77777777" w:rsidR="00EE1548" w:rsidRDefault="006E329B">
      <w:pPr>
        <w:spacing w:line="288" w:lineRule="auto"/>
        <w:jc w:val="center"/>
      </w:pPr>
      <w:r>
        <w:rPr>
          <w:b/>
          <w:sz w:val="32"/>
        </w:rPr>
        <w:t>PHÂN NHÓM QUỐC GIA THEO CÁC YẾU TỐ HẠNH PHÚC</w:t>
      </w:r>
    </w:p>
    <w:p w14:paraId="6DF10818" w14:textId="77777777" w:rsidR="00EE1548" w:rsidRDefault="006E329B">
      <w:pPr>
        <w:spacing w:line="288" w:lineRule="auto"/>
        <w:jc w:val="center"/>
      </w:pPr>
      <w:r>
        <w:rPr>
          <w:i/>
        </w:rPr>
        <w:t>(WORLD HAPPINESS REPORT 2015 – 2019)</w:t>
      </w:r>
    </w:p>
    <w:p w14:paraId="52D07994" w14:textId="77777777" w:rsidR="00EE1548" w:rsidRDefault="00EE1548">
      <w:pPr>
        <w:spacing w:line="288" w:lineRule="auto"/>
        <w:jc w:val="center"/>
      </w:pPr>
    </w:p>
    <w:p w14:paraId="22D4FC28" w14:textId="77777777" w:rsidR="00EE1548" w:rsidRDefault="006E329B">
      <w:pPr>
        <w:spacing w:line="288" w:lineRule="auto"/>
        <w:jc w:val="center"/>
        <w:rPr>
          <w:b/>
          <w:bCs/>
        </w:rPr>
      </w:pPr>
      <w:r>
        <w:rPr>
          <w:b/>
          <w:bCs/>
        </w:rPr>
        <w:t>Giảng viên hướng dẫn: ThS. Đinh Nguyễn Trọng Nghĩa</w:t>
      </w:r>
    </w:p>
    <w:p w14:paraId="5FDA58C1" w14:textId="77777777" w:rsidR="00EE1548" w:rsidRDefault="00EE1548">
      <w:pPr>
        <w:spacing w:line="288" w:lineRule="auto"/>
        <w:jc w:val="center"/>
      </w:pPr>
    </w:p>
    <w:p w14:paraId="568BD63A" w14:textId="77777777" w:rsidR="00EE1548" w:rsidRDefault="006E329B">
      <w:pPr>
        <w:spacing w:line="288" w:lineRule="auto"/>
        <w:jc w:val="center"/>
      </w:pPr>
      <w:r>
        <w:rPr>
          <w:b/>
        </w:rPr>
        <w:t>Sinh viên thực hiện:</w:t>
      </w:r>
    </w:p>
    <w:p w14:paraId="4DA66169" w14:textId="77777777" w:rsidR="00EE1548" w:rsidRDefault="006E329B">
      <w:pPr>
        <w:spacing w:line="288" w:lineRule="auto"/>
        <w:jc w:val="center"/>
      </w:pPr>
      <w:r>
        <w:t>1. Hà Mạnh Trường — MSSV: 2045240326 — Nhóm trưởng (34%)</w:t>
      </w:r>
    </w:p>
    <w:p w14:paraId="02F3DA08" w14:textId="77777777" w:rsidR="00EE1548" w:rsidRDefault="006E329B">
      <w:pPr>
        <w:spacing w:line="288" w:lineRule="auto"/>
        <w:jc w:val="center"/>
      </w:pPr>
      <w:r>
        <w:t>2. Huỳnh Tâm Trí — MSSV: 2045240315 — Thành viên (33%)</w:t>
      </w:r>
    </w:p>
    <w:p w14:paraId="6000130F" w14:textId="77777777" w:rsidR="00EE1548" w:rsidRDefault="006E329B">
      <w:pPr>
        <w:spacing w:line="288" w:lineRule="auto"/>
        <w:jc w:val="center"/>
      </w:pPr>
      <w:r>
        <w:t>3. Ngô Quang Trung — MSSV: 2045240325 — Thành viên (33%)</w:t>
      </w:r>
    </w:p>
    <w:p w14:paraId="7DE82274" w14:textId="77777777" w:rsidR="00EE1548" w:rsidRDefault="00EE1548">
      <w:pPr>
        <w:spacing w:line="288" w:lineRule="auto"/>
        <w:jc w:val="center"/>
      </w:pPr>
    </w:p>
    <w:p w14:paraId="4D7EC496" w14:textId="77777777" w:rsidR="00EE1548" w:rsidRDefault="00EE1548">
      <w:pPr>
        <w:spacing w:line="288" w:lineRule="auto"/>
        <w:jc w:val="center"/>
        <w:rPr>
          <w:b/>
        </w:rPr>
      </w:pPr>
    </w:p>
    <w:p w14:paraId="13487F7E" w14:textId="77777777" w:rsidR="00EE1548" w:rsidRDefault="006E329B">
      <w:pPr>
        <w:spacing w:line="288" w:lineRule="auto"/>
        <w:jc w:val="center"/>
        <w:sectPr w:rsidR="00EE1548">
          <w:pgSz w:w="12240" w:h="15840"/>
          <w:pgMar w:top="1701" w:right="1134" w:bottom="1701" w:left="1701" w:header="720" w:footer="720" w:gutter="0"/>
          <w:pgBorders w:display="firstPage" w:offsetFrom="page">
            <w:top w:val="twistedLines1" w:sz="31" w:space="24" w:color="1B365D"/>
            <w:left w:val="twistedLines1" w:sz="31" w:space="24" w:color="1B365D"/>
            <w:bottom w:val="twistedLines1" w:sz="31" w:space="24" w:color="1B365D"/>
            <w:right w:val="twistedLines1" w:sz="31" w:space="24" w:color="1B365D"/>
          </w:pgBorders>
          <w:cols w:space="720"/>
          <w:docGrid w:linePitch="360"/>
        </w:sectPr>
      </w:pPr>
      <w:r>
        <w:rPr>
          <w:b/>
          <w:sz w:val="44"/>
          <w:szCs w:val="44"/>
        </w:rPr>
        <w:t>TP. HỒ CHÍ MINH, NĂM 2026</w:t>
      </w:r>
    </w:p>
    <w:p w14:paraId="5F4FC5CF" w14:textId="77777777" w:rsidR="00EE1548" w:rsidRDefault="006E329B">
      <w:pPr>
        <w:pStyle w:val="Heading1"/>
        <w:spacing w:before="0" w:after="40" w:line="300" w:lineRule="auto"/>
        <w:jc w:val="center"/>
        <w:rPr>
          <w:color w:val="1B365D"/>
          <w:sz w:val="30"/>
          <w:lang w:val="vi-VN"/>
        </w:rPr>
      </w:pPr>
      <w:bookmarkStart w:id="0" w:name="_Toc243219779"/>
      <w:r>
        <w:rPr>
          <w:color w:val="1B365D"/>
          <w:sz w:val="30"/>
          <w:lang w:val="vi-VN"/>
        </w:rPr>
        <w:lastRenderedPageBreak/>
        <w:t>MỤC LỤC</w:t>
      </w:r>
      <w:bookmarkEnd w:id="0"/>
    </w:p>
    <w:p w14:paraId="52151FF4" w14:textId="14119BE6" w:rsidR="0038143E" w:rsidRDefault="006E329B">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TOC \o "1-3" \h \u </w:instrText>
      </w:r>
      <w:r>
        <w:rPr>
          <w:lang w:val="vi-VN"/>
        </w:rPr>
        <w:fldChar w:fldCharType="separate"/>
      </w:r>
      <w:hyperlink w:anchor="_Toc243219779" w:history="1">
        <w:r w:rsidR="0038143E" w:rsidRPr="008B1CE6">
          <w:rPr>
            <w:rStyle w:val="Hyperlink"/>
            <w:noProof/>
            <w:lang w:val="vi-VN"/>
          </w:rPr>
          <w:t>MỤC LỤC</w:t>
        </w:r>
        <w:r w:rsidR="0038143E">
          <w:rPr>
            <w:noProof/>
          </w:rPr>
          <w:tab/>
        </w:r>
        <w:r w:rsidR="0038143E">
          <w:rPr>
            <w:noProof/>
          </w:rPr>
          <w:fldChar w:fldCharType="begin"/>
        </w:r>
        <w:r w:rsidR="0038143E">
          <w:rPr>
            <w:noProof/>
          </w:rPr>
          <w:instrText xml:space="preserve"> PAGEREF _Toc243219779 \h </w:instrText>
        </w:r>
        <w:r w:rsidR="0038143E">
          <w:rPr>
            <w:noProof/>
          </w:rPr>
        </w:r>
        <w:r w:rsidR="0038143E">
          <w:rPr>
            <w:noProof/>
          </w:rPr>
          <w:fldChar w:fldCharType="separate"/>
        </w:r>
        <w:r w:rsidR="0038143E">
          <w:rPr>
            <w:noProof/>
          </w:rPr>
          <w:t>2</w:t>
        </w:r>
        <w:r w:rsidR="0038143E">
          <w:rPr>
            <w:noProof/>
          </w:rPr>
          <w:fldChar w:fldCharType="end"/>
        </w:r>
      </w:hyperlink>
    </w:p>
    <w:p w14:paraId="0F77A88A" w14:textId="6210B3DC"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780" w:history="1">
        <w:r w:rsidRPr="008B1CE6">
          <w:rPr>
            <w:rStyle w:val="Hyperlink"/>
            <w:noProof/>
          </w:rPr>
          <w:t>TÓM TẮT</w:t>
        </w:r>
        <w:r>
          <w:rPr>
            <w:noProof/>
          </w:rPr>
          <w:tab/>
        </w:r>
        <w:r>
          <w:rPr>
            <w:noProof/>
          </w:rPr>
          <w:fldChar w:fldCharType="begin"/>
        </w:r>
        <w:r>
          <w:rPr>
            <w:noProof/>
          </w:rPr>
          <w:instrText xml:space="preserve"> PAGEREF _Toc243219780 \h </w:instrText>
        </w:r>
        <w:r>
          <w:rPr>
            <w:noProof/>
          </w:rPr>
        </w:r>
        <w:r>
          <w:rPr>
            <w:noProof/>
          </w:rPr>
          <w:fldChar w:fldCharType="separate"/>
        </w:r>
        <w:r>
          <w:rPr>
            <w:noProof/>
          </w:rPr>
          <w:t>5</w:t>
        </w:r>
        <w:r>
          <w:rPr>
            <w:noProof/>
          </w:rPr>
          <w:fldChar w:fldCharType="end"/>
        </w:r>
      </w:hyperlink>
    </w:p>
    <w:p w14:paraId="7C8961E3" w14:textId="2C4E8905"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781" w:history="1">
        <w:r w:rsidRPr="008B1CE6">
          <w:rPr>
            <w:rStyle w:val="Hyperlink"/>
            <w:noProof/>
          </w:rPr>
          <w:t>CHƯƠNG 1: TỔNG QUAN ĐỀ TÀI VÀ CƠ SỞ LÝ THUYẾT</w:t>
        </w:r>
        <w:r>
          <w:rPr>
            <w:noProof/>
          </w:rPr>
          <w:tab/>
        </w:r>
        <w:r>
          <w:rPr>
            <w:noProof/>
          </w:rPr>
          <w:fldChar w:fldCharType="begin"/>
        </w:r>
        <w:r>
          <w:rPr>
            <w:noProof/>
          </w:rPr>
          <w:instrText xml:space="preserve"> PAGEREF _Toc243219781 \h </w:instrText>
        </w:r>
        <w:r>
          <w:rPr>
            <w:noProof/>
          </w:rPr>
        </w:r>
        <w:r>
          <w:rPr>
            <w:noProof/>
          </w:rPr>
          <w:fldChar w:fldCharType="separate"/>
        </w:r>
        <w:r>
          <w:rPr>
            <w:noProof/>
          </w:rPr>
          <w:t>6</w:t>
        </w:r>
        <w:r>
          <w:rPr>
            <w:noProof/>
          </w:rPr>
          <w:fldChar w:fldCharType="end"/>
        </w:r>
      </w:hyperlink>
    </w:p>
    <w:p w14:paraId="3D7D44AA" w14:textId="6C8D47E1"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2" w:history="1">
        <w:r w:rsidRPr="008B1CE6">
          <w:rPr>
            <w:rStyle w:val="Hyperlink"/>
            <w:noProof/>
          </w:rPr>
          <w:t>1.1. Bối cảnh và lý do chọn đề tài</w:t>
        </w:r>
        <w:r>
          <w:rPr>
            <w:noProof/>
          </w:rPr>
          <w:tab/>
        </w:r>
        <w:r>
          <w:rPr>
            <w:noProof/>
          </w:rPr>
          <w:fldChar w:fldCharType="begin"/>
        </w:r>
        <w:r>
          <w:rPr>
            <w:noProof/>
          </w:rPr>
          <w:instrText xml:space="preserve"> PAGEREF _Toc243219782 \h </w:instrText>
        </w:r>
        <w:r>
          <w:rPr>
            <w:noProof/>
          </w:rPr>
        </w:r>
        <w:r>
          <w:rPr>
            <w:noProof/>
          </w:rPr>
          <w:fldChar w:fldCharType="separate"/>
        </w:r>
        <w:r>
          <w:rPr>
            <w:noProof/>
          </w:rPr>
          <w:t>6</w:t>
        </w:r>
        <w:r>
          <w:rPr>
            <w:noProof/>
          </w:rPr>
          <w:fldChar w:fldCharType="end"/>
        </w:r>
      </w:hyperlink>
    </w:p>
    <w:p w14:paraId="09C009B3" w14:textId="671C1DCD"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3" w:history="1">
        <w:r w:rsidRPr="008B1CE6">
          <w:rPr>
            <w:rStyle w:val="Hyperlink"/>
            <w:noProof/>
          </w:rPr>
          <w:t>1.2. Bài toán và câu hỏi nghiên cứu</w:t>
        </w:r>
        <w:r>
          <w:rPr>
            <w:noProof/>
          </w:rPr>
          <w:tab/>
        </w:r>
        <w:r>
          <w:rPr>
            <w:noProof/>
          </w:rPr>
          <w:fldChar w:fldCharType="begin"/>
        </w:r>
        <w:r>
          <w:rPr>
            <w:noProof/>
          </w:rPr>
          <w:instrText xml:space="preserve"> PAGEREF _Toc243219783 \h </w:instrText>
        </w:r>
        <w:r>
          <w:rPr>
            <w:noProof/>
          </w:rPr>
        </w:r>
        <w:r>
          <w:rPr>
            <w:noProof/>
          </w:rPr>
          <w:fldChar w:fldCharType="separate"/>
        </w:r>
        <w:r>
          <w:rPr>
            <w:noProof/>
          </w:rPr>
          <w:t>6</w:t>
        </w:r>
        <w:r>
          <w:rPr>
            <w:noProof/>
          </w:rPr>
          <w:fldChar w:fldCharType="end"/>
        </w:r>
      </w:hyperlink>
    </w:p>
    <w:p w14:paraId="2740C6A2" w14:textId="4F9560E1"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4" w:history="1">
        <w:r w:rsidRPr="008B1CE6">
          <w:rPr>
            <w:rStyle w:val="Hyperlink"/>
            <w:noProof/>
          </w:rPr>
          <w:t>1.3. Nguồn dữ liệu</w:t>
        </w:r>
        <w:r>
          <w:rPr>
            <w:noProof/>
          </w:rPr>
          <w:tab/>
        </w:r>
        <w:r>
          <w:rPr>
            <w:noProof/>
          </w:rPr>
          <w:fldChar w:fldCharType="begin"/>
        </w:r>
        <w:r>
          <w:rPr>
            <w:noProof/>
          </w:rPr>
          <w:instrText xml:space="preserve"> PAGEREF _Toc243219784 \h </w:instrText>
        </w:r>
        <w:r>
          <w:rPr>
            <w:noProof/>
          </w:rPr>
        </w:r>
        <w:r>
          <w:rPr>
            <w:noProof/>
          </w:rPr>
          <w:fldChar w:fldCharType="separate"/>
        </w:r>
        <w:r>
          <w:rPr>
            <w:noProof/>
          </w:rPr>
          <w:t>7</w:t>
        </w:r>
        <w:r>
          <w:rPr>
            <w:noProof/>
          </w:rPr>
          <w:fldChar w:fldCharType="end"/>
        </w:r>
      </w:hyperlink>
    </w:p>
    <w:p w14:paraId="7B110DF0" w14:textId="46DEE1E8"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5" w:history="1">
        <w:r w:rsidRPr="008B1CE6">
          <w:rPr>
            <w:rStyle w:val="Hyperlink"/>
            <w:noProof/>
          </w:rPr>
          <w:t>1.4. Thang đo Cantril Ladder</w:t>
        </w:r>
        <w:r>
          <w:rPr>
            <w:noProof/>
          </w:rPr>
          <w:tab/>
        </w:r>
        <w:r>
          <w:rPr>
            <w:noProof/>
          </w:rPr>
          <w:fldChar w:fldCharType="begin"/>
        </w:r>
        <w:r>
          <w:rPr>
            <w:noProof/>
          </w:rPr>
          <w:instrText xml:space="preserve"> PAGEREF _Toc243219785 \h </w:instrText>
        </w:r>
        <w:r>
          <w:rPr>
            <w:noProof/>
          </w:rPr>
        </w:r>
        <w:r>
          <w:rPr>
            <w:noProof/>
          </w:rPr>
          <w:fldChar w:fldCharType="separate"/>
        </w:r>
        <w:r>
          <w:rPr>
            <w:noProof/>
          </w:rPr>
          <w:t>7</w:t>
        </w:r>
        <w:r>
          <w:rPr>
            <w:noProof/>
          </w:rPr>
          <w:fldChar w:fldCharType="end"/>
        </w:r>
      </w:hyperlink>
    </w:p>
    <w:p w14:paraId="5850AF44" w14:textId="1BE511D6"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6" w:history="1">
        <w:r w:rsidRPr="008B1CE6">
          <w:rPr>
            <w:rStyle w:val="Hyperlink"/>
            <w:noProof/>
          </w:rPr>
          <w:t>1.5. Mô hình Dystopia và Dystopia Residual</w:t>
        </w:r>
        <w:r>
          <w:rPr>
            <w:noProof/>
          </w:rPr>
          <w:tab/>
        </w:r>
        <w:r>
          <w:rPr>
            <w:noProof/>
          </w:rPr>
          <w:fldChar w:fldCharType="begin"/>
        </w:r>
        <w:r>
          <w:rPr>
            <w:noProof/>
          </w:rPr>
          <w:instrText xml:space="preserve"> PAGEREF _Toc243219786 \h </w:instrText>
        </w:r>
        <w:r>
          <w:rPr>
            <w:noProof/>
          </w:rPr>
        </w:r>
        <w:r>
          <w:rPr>
            <w:noProof/>
          </w:rPr>
          <w:fldChar w:fldCharType="separate"/>
        </w:r>
        <w:r>
          <w:rPr>
            <w:noProof/>
          </w:rPr>
          <w:t>7</w:t>
        </w:r>
        <w:r>
          <w:rPr>
            <w:noProof/>
          </w:rPr>
          <w:fldChar w:fldCharType="end"/>
        </w:r>
      </w:hyperlink>
    </w:p>
    <w:p w14:paraId="2A609FF1" w14:textId="5246284B"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7" w:history="1">
        <w:r w:rsidRPr="008B1CE6">
          <w:rPr>
            <w:rStyle w:val="Hyperlink"/>
            <w:noProof/>
          </w:rPr>
          <w:t>1.6. Sáu biến cơ sở</w:t>
        </w:r>
        <w:r>
          <w:rPr>
            <w:noProof/>
          </w:rPr>
          <w:tab/>
        </w:r>
        <w:r>
          <w:rPr>
            <w:noProof/>
          </w:rPr>
          <w:fldChar w:fldCharType="begin"/>
        </w:r>
        <w:r>
          <w:rPr>
            <w:noProof/>
          </w:rPr>
          <w:instrText xml:space="preserve"> PAGEREF _Toc243219787 \h </w:instrText>
        </w:r>
        <w:r>
          <w:rPr>
            <w:noProof/>
          </w:rPr>
        </w:r>
        <w:r>
          <w:rPr>
            <w:noProof/>
          </w:rPr>
          <w:fldChar w:fldCharType="separate"/>
        </w:r>
        <w:r>
          <w:rPr>
            <w:noProof/>
          </w:rPr>
          <w:t>8</w:t>
        </w:r>
        <w:r>
          <w:rPr>
            <w:noProof/>
          </w:rPr>
          <w:fldChar w:fldCharType="end"/>
        </w:r>
      </w:hyperlink>
    </w:p>
    <w:p w14:paraId="57E4AB07" w14:textId="420EA9B8"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8" w:history="1">
        <w:r w:rsidRPr="008B1CE6">
          <w:rPr>
            <w:rStyle w:val="Hyperlink"/>
            <w:noProof/>
          </w:rPr>
          <w:t>1.7. Quy tắc vàng của đề tài</w:t>
        </w:r>
        <w:r>
          <w:rPr>
            <w:noProof/>
          </w:rPr>
          <w:tab/>
        </w:r>
        <w:r>
          <w:rPr>
            <w:noProof/>
          </w:rPr>
          <w:fldChar w:fldCharType="begin"/>
        </w:r>
        <w:r>
          <w:rPr>
            <w:noProof/>
          </w:rPr>
          <w:instrText xml:space="preserve"> PAGEREF _Toc243219788 \h </w:instrText>
        </w:r>
        <w:r>
          <w:rPr>
            <w:noProof/>
          </w:rPr>
        </w:r>
        <w:r>
          <w:rPr>
            <w:noProof/>
          </w:rPr>
          <w:fldChar w:fldCharType="separate"/>
        </w:r>
        <w:r>
          <w:rPr>
            <w:noProof/>
          </w:rPr>
          <w:t>10</w:t>
        </w:r>
        <w:r>
          <w:rPr>
            <w:noProof/>
          </w:rPr>
          <w:fldChar w:fldCharType="end"/>
        </w:r>
      </w:hyperlink>
    </w:p>
    <w:p w14:paraId="7A821A82" w14:textId="3D5198D6"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89" w:history="1">
        <w:r w:rsidRPr="008B1CE6">
          <w:rPr>
            <w:rStyle w:val="Hyperlink"/>
            <w:noProof/>
          </w:rPr>
          <w:t>1.8. Đối chiếu 11 bước pipeline với cấu trúc báo cáo</w:t>
        </w:r>
        <w:r>
          <w:rPr>
            <w:noProof/>
          </w:rPr>
          <w:tab/>
        </w:r>
        <w:r>
          <w:rPr>
            <w:noProof/>
          </w:rPr>
          <w:fldChar w:fldCharType="begin"/>
        </w:r>
        <w:r>
          <w:rPr>
            <w:noProof/>
          </w:rPr>
          <w:instrText xml:space="preserve"> PAGEREF _Toc243219789 \h </w:instrText>
        </w:r>
        <w:r>
          <w:rPr>
            <w:noProof/>
          </w:rPr>
        </w:r>
        <w:r>
          <w:rPr>
            <w:noProof/>
          </w:rPr>
          <w:fldChar w:fldCharType="separate"/>
        </w:r>
        <w:r>
          <w:rPr>
            <w:noProof/>
          </w:rPr>
          <w:t>10</w:t>
        </w:r>
        <w:r>
          <w:rPr>
            <w:noProof/>
          </w:rPr>
          <w:fldChar w:fldCharType="end"/>
        </w:r>
      </w:hyperlink>
    </w:p>
    <w:p w14:paraId="6C3FEDCD" w14:textId="6FF518EB"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790" w:history="1">
        <w:r w:rsidRPr="008B1CE6">
          <w:rPr>
            <w:rStyle w:val="Hyperlink"/>
            <w:noProof/>
          </w:rPr>
          <w:t>CHƯƠNG 2: THU THẬP DỮ LIỆU VÀ KHÁM PHÁ EDA</w:t>
        </w:r>
        <w:r>
          <w:rPr>
            <w:noProof/>
          </w:rPr>
          <w:tab/>
        </w:r>
        <w:r>
          <w:rPr>
            <w:noProof/>
          </w:rPr>
          <w:fldChar w:fldCharType="begin"/>
        </w:r>
        <w:r>
          <w:rPr>
            <w:noProof/>
          </w:rPr>
          <w:instrText xml:space="preserve"> PAGEREF _Toc243219790 \h </w:instrText>
        </w:r>
        <w:r>
          <w:rPr>
            <w:noProof/>
          </w:rPr>
        </w:r>
        <w:r>
          <w:rPr>
            <w:noProof/>
          </w:rPr>
          <w:fldChar w:fldCharType="separate"/>
        </w:r>
        <w:r>
          <w:rPr>
            <w:noProof/>
          </w:rPr>
          <w:t>12</w:t>
        </w:r>
        <w:r>
          <w:rPr>
            <w:noProof/>
          </w:rPr>
          <w:fldChar w:fldCharType="end"/>
        </w:r>
      </w:hyperlink>
    </w:p>
    <w:p w14:paraId="6B92C5FC" w14:textId="649FBBAB"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1" w:history="1">
        <w:r w:rsidRPr="008B1CE6">
          <w:rPr>
            <w:rStyle w:val="Hyperlink"/>
            <w:noProof/>
          </w:rPr>
          <w:t>2.1. Cấu trúc dữ liệu thô và tình trạng lệch schema</w:t>
        </w:r>
        <w:r>
          <w:rPr>
            <w:noProof/>
          </w:rPr>
          <w:tab/>
        </w:r>
        <w:r>
          <w:rPr>
            <w:noProof/>
          </w:rPr>
          <w:fldChar w:fldCharType="begin"/>
        </w:r>
        <w:r>
          <w:rPr>
            <w:noProof/>
          </w:rPr>
          <w:instrText xml:space="preserve"> PAGEREF _Toc243219791 \h </w:instrText>
        </w:r>
        <w:r>
          <w:rPr>
            <w:noProof/>
          </w:rPr>
        </w:r>
        <w:r>
          <w:rPr>
            <w:noProof/>
          </w:rPr>
          <w:fldChar w:fldCharType="separate"/>
        </w:r>
        <w:r>
          <w:rPr>
            <w:noProof/>
          </w:rPr>
          <w:t>12</w:t>
        </w:r>
        <w:r>
          <w:rPr>
            <w:noProof/>
          </w:rPr>
          <w:fldChar w:fldCharType="end"/>
        </w:r>
      </w:hyperlink>
    </w:p>
    <w:p w14:paraId="78C23FC4" w14:textId="21F39308"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2" w:history="1">
        <w:r w:rsidRPr="008B1CE6">
          <w:rPr>
            <w:rStyle w:val="Hyperlink"/>
            <w:noProof/>
          </w:rPr>
          <w:t>2.2. Đồng nhất tên cột</w:t>
        </w:r>
        <w:r>
          <w:rPr>
            <w:noProof/>
          </w:rPr>
          <w:tab/>
        </w:r>
        <w:r>
          <w:rPr>
            <w:noProof/>
          </w:rPr>
          <w:fldChar w:fldCharType="begin"/>
        </w:r>
        <w:r>
          <w:rPr>
            <w:noProof/>
          </w:rPr>
          <w:instrText xml:space="preserve"> PAGEREF _Toc243219792 \h </w:instrText>
        </w:r>
        <w:r>
          <w:rPr>
            <w:noProof/>
          </w:rPr>
        </w:r>
        <w:r>
          <w:rPr>
            <w:noProof/>
          </w:rPr>
          <w:fldChar w:fldCharType="separate"/>
        </w:r>
        <w:r>
          <w:rPr>
            <w:noProof/>
          </w:rPr>
          <w:t>12</w:t>
        </w:r>
        <w:r>
          <w:rPr>
            <w:noProof/>
          </w:rPr>
          <w:fldChar w:fldCharType="end"/>
        </w:r>
      </w:hyperlink>
    </w:p>
    <w:p w14:paraId="4F153FB5" w14:textId="2BDA2EB1"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3" w:history="1">
        <w:r w:rsidRPr="008B1CE6">
          <w:rPr>
            <w:rStyle w:val="Hyperlink"/>
            <w:noProof/>
          </w:rPr>
          <w:t>2.3. Xử lý giá trị khuyết của UAE năm 2018</w:t>
        </w:r>
        <w:r>
          <w:rPr>
            <w:noProof/>
          </w:rPr>
          <w:tab/>
        </w:r>
        <w:r>
          <w:rPr>
            <w:noProof/>
          </w:rPr>
          <w:fldChar w:fldCharType="begin"/>
        </w:r>
        <w:r>
          <w:rPr>
            <w:noProof/>
          </w:rPr>
          <w:instrText xml:space="preserve"> PAGEREF _Toc243219793 \h </w:instrText>
        </w:r>
        <w:r>
          <w:rPr>
            <w:noProof/>
          </w:rPr>
        </w:r>
        <w:r>
          <w:rPr>
            <w:noProof/>
          </w:rPr>
          <w:fldChar w:fldCharType="separate"/>
        </w:r>
        <w:r>
          <w:rPr>
            <w:noProof/>
          </w:rPr>
          <w:t>13</w:t>
        </w:r>
        <w:r>
          <w:rPr>
            <w:noProof/>
          </w:rPr>
          <w:fldChar w:fldCharType="end"/>
        </w:r>
      </w:hyperlink>
    </w:p>
    <w:p w14:paraId="7D39E62E" w14:textId="23AAE2D9"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4" w:history="1">
        <w:r w:rsidRPr="008B1CE6">
          <w:rPr>
            <w:rStyle w:val="Hyperlink"/>
            <w:noProof/>
          </w:rPr>
          <w:t>2.4. Chuẩn hóa tên quốc gia và bổ sung mã ISO-3</w:t>
        </w:r>
        <w:r>
          <w:rPr>
            <w:noProof/>
          </w:rPr>
          <w:tab/>
        </w:r>
        <w:r>
          <w:rPr>
            <w:noProof/>
          </w:rPr>
          <w:fldChar w:fldCharType="begin"/>
        </w:r>
        <w:r>
          <w:rPr>
            <w:noProof/>
          </w:rPr>
          <w:instrText xml:space="preserve"> PAGEREF _Toc243219794 \h </w:instrText>
        </w:r>
        <w:r>
          <w:rPr>
            <w:noProof/>
          </w:rPr>
        </w:r>
        <w:r>
          <w:rPr>
            <w:noProof/>
          </w:rPr>
          <w:fldChar w:fldCharType="separate"/>
        </w:r>
        <w:r>
          <w:rPr>
            <w:noProof/>
          </w:rPr>
          <w:t>13</w:t>
        </w:r>
        <w:r>
          <w:rPr>
            <w:noProof/>
          </w:rPr>
          <w:fldChar w:fldCharType="end"/>
        </w:r>
      </w:hyperlink>
    </w:p>
    <w:p w14:paraId="31407457" w14:textId="7CE0841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5" w:history="1">
        <w:r w:rsidRPr="008B1CE6">
          <w:rPr>
            <w:rStyle w:val="Hyperlink"/>
            <w:noProof/>
          </w:rPr>
          <w:t>2.5. Bảng dữ liệu trung gian</w:t>
        </w:r>
        <w:r>
          <w:rPr>
            <w:noProof/>
          </w:rPr>
          <w:tab/>
        </w:r>
        <w:r>
          <w:rPr>
            <w:noProof/>
          </w:rPr>
          <w:fldChar w:fldCharType="begin"/>
        </w:r>
        <w:r>
          <w:rPr>
            <w:noProof/>
          </w:rPr>
          <w:instrText xml:space="preserve"> PAGEREF _Toc243219795 \h </w:instrText>
        </w:r>
        <w:r>
          <w:rPr>
            <w:noProof/>
          </w:rPr>
        </w:r>
        <w:r>
          <w:rPr>
            <w:noProof/>
          </w:rPr>
          <w:fldChar w:fldCharType="separate"/>
        </w:r>
        <w:r>
          <w:rPr>
            <w:noProof/>
          </w:rPr>
          <w:t>14</w:t>
        </w:r>
        <w:r>
          <w:rPr>
            <w:noProof/>
          </w:rPr>
          <w:fldChar w:fldCharType="end"/>
        </w:r>
      </w:hyperlink>
    </w:p>
    <w:p w14:paraId="10BBEA60" w14:textId="0B52B7D0"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6" w:history="1">
        <w:r w:rsidRPr="008B1CE6">
          <w:rPr>
            <w:rStyle w:val="Hyperlink"/>
            <w:noProof/>
          </w:rPr>
          <w:t>2.6. Phân tích hình dạng phân phối</w:t>
        </w:r>
        <w:r>
          <w:rPr>
            <w:noProof/>
          </w:rPr>
          <w:tab/>
        </w:r>
        <w:r>
          <w:rPr>
            <w:noProof/>
          </w:rPr>
          <w:fldChar w:fldCharType="begin"/>
        </w:r>
        <w:r>
          <w:rPr>
            <w:noProof/>
          </w:rPr>
          <w:instrText xml:space="preserve"> PAGEREF _Toc243219796 \h </w:instrText>
        </w:r>
        <w:r>
          <w:rPr>
            <w:noProof/>
          </w:rPr>
        </w:r>
        <w:r>
          <w:rPr>
            <w:noProof/>
          </w:rPr>
          <w:fldChar w:fldCharType="separate"/>
        </w:r>
        <w:r>
          <w:rPr>
            <w:noProof/>
          </w:rPr>
          <w:t>14</w:t>
        </w:r>
        <w:r>
          <w:rPr>
            <w:noProof/>
          </w:rPr>
          <w:fldChar w:fldCharType="end"/>
        </w:r>
      </w:hyperlink>
    </w:p>
    <w:p w14:paraId="141B2444" w14:textId="7ADD2689"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7" w:history="1">
        <w:r w:rsidRPr="008B1CE6">
          <w:rPr>
            <w:rStyle w:val="Hyperlink"/>
            <w:noProof/>
          </w:rPr>
          <w:t>2.7. Tương quan Pearson</w:t>
        </w:r>
        <w:r>
          <w:rPr>
            <w:noProof/>
          </w:rPr>
          <w:tab/>
        </w:r>
        <w:r>
          <w:rPr>
            <w:noProof/>
          </w:rPr>
          <w:fldChar w:fldCharType="begin"/>
        </w:r>
        <w:r>
          <w:rPr>
            <w:noProof/>
          </w:rPr>
          <w:instrText xml:space="preserve"> PAGEREF _Toc243219797 \h </w:instrText>
        </w:r>
        <w:r>
          <w:rPr>
            <w:noProof/>
          </w:rPr>
        </w:r>
        <w:r>
          <w:rPr>
            <w:noProof/>
          </w:rPr>
          <w:fldChar w:fldCharType="separate"/>
        </w:r>
        <w:r>
          <w:rPr>
            <w:noProof/>
          </w:rPr>
          <w:t>15</w:t>
        </w:r>
        <w:r>
          <w:rPr>
            <w:noProof/>
          </w:rPr>
          <w:fldChar w:fldCharType="end"/>
        </w:r>
      </w:hyperlink>
    </w:p>
    <w:p w14:paraId="704B11CD" w14:textId="053DD8AD"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8" w:history="1">
        <w:r w:rsidRPr="008B1CE6">
          <w:rPr>
            <w:rStyle w:val="Hyperlink"/>
            <w:noProof/>
          </w:rPr>
          <w:t>2.8. Nhận diện ngoại lai</w:t>
        </w:r>
        <w:r>
          <w:rPr>
            <w:noProof/>
          </w:rPr>
          <w:tab/>
        </w:r>
        <w:r>
          <w:rPr>
            <w:noProof/>
          </w:rPr>
          <w:fldChar w:fldCharType="begin"/>
        </w:r>
        <w:r>
          <w:rPr>
            <w:noProof/>
          </w:rPr>
          <w:instrText xml:space="preserve"> PAGEREF _Toc243219798 \h </w:instrText>
        </w:r>
        <w:r>
          <w:rPr>
            <w:noProof/>
          </w:rPr>
        </w:r>
        <w:r>
          <w:rPr>
            <w:noProof/>
          </w:rPr>
          <w:fldChar w:fldCharType="separate"/>
        </w:r>
        <w:r>
          <w:rPr>
            <w:noProof/>
          </w:rPr>
          <w:t>16</w:t>
        </w:r>
        <w:r>
          <w:rPr>
            <w:noProof/>
          </w:rPr>
          <w:fldChar w:fldCharType="end"/>
        </w:r>
      </w:hyperlink>
    </w:p>
    <w:p w14:paraId="0AF6E228" w14:textId="21EAD9B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799" w:history="1">
        <w:r w:rsidRPr="008B1CE6">
          <w:rPr>
            <w:rStyle w:val="Hyperlink"/>
            <w:noProof/>
          </w:rPr>
          <w:t>2.9. Kết luận chương 2</w:t>
        </w:r>
        <w:r>
          <w:rPr>
            <w:noProof/>
          </w:rPr>
          <w:tab/>
        </w:r>
        <w:r>
          <w:rPr>
            <w:noProof/>
          </w:rPr>
          <w:fldChar w:fldCharType="begin"/>
        </w:r>
        <w:r>
          <w:rPr>
            <w:noProof/>
          </w:rPr>
          <w:instrText xml:space="preserve"> PAGEREF _Toc243219799 \h </w:instrText>
        </w:r>
        <w:r>
          <w:rPr>
            <w:noProof/>
          </w:rPr>
        </w:r>
        <w:r>
          <w:rPr>
            <w:noProof/>
          </w:rPr>
          <w:fldChar w:fldCharType="separate"/>
        </w:r>
        <w:r>
          <w:rPr>
            <w:noProof/>
          </w:rPr>
          <w:t>17</w:t>
        </w:r>
        <w:r>
          <w:rPr>
            <w:noProof/>
          </w:rPr>
          <w:fldChar w:fldCharType="end"/>
        </w:r>
      </w:hyperlink>
    </w:p>
    <w:p w14:paraId="3C4ED599" w14:textId="4049DD6D"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00" w:history="1">
        <w:r w:rsidRPr="008B1CE6">
          <w:rPr>
            <w:rStyle w:val="Hyperlink"/>
            <w:noProof/>
          </w:rPr>
          <w:t>CHƯƠNG 3: PHƯƠNG PHÁP LUẬN VÀ THỬ NGHIỆM MÔ HÌNH</w:t>
        </w:r>
        <w:r>
          <w:rPr>
            <w:noProof/>
          </w:rPr>
          <w:tab/>
        </w:r>
        <w:r>
          <w:rPr>
            <w:noProof/>
          </w:rPr>
          <w:fldChar w:fldCharType="begin"/>
        </w:r>
        <w:r>
          <w:rPr>
            <w:noProof/>
          </w:rPr>
          <w:instrText xml:space="preserve"> PAGEREF _Toc243219800 \h </w:instrText>
        </w:r>
        <w:r>
          <w:rPr>
            <w:noProof/>
          </w:rPr>
        </w:r>
        <w:r>
          <w:rPr>
            <w:noProof/>
          </w:rPr>
          <w:fldChar w:fldCharType="separate"/>
        </w:r>
        <w:r>
          <w:rPr>
            <w:noProof/>
          </w:rPr>
          <w:t>18</w:t>
        </w:r>
        <w:r>
          <w:rPr>
            <w:noProof/>
          </w:rPr>
          <w:fldChar w:fldCharType="end"/>
        </w:r>
      </w:hyperlink>
    </w:p>
    <w:p w14:paraId="376529D8" w14:textId="2C35B0C1"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1" w:history="1">
        <w:r w:rsidRPr="008B1CE6">
          <w:rPr>
            <w:rStyle w:val="Hyperlink"/>
            <w:noProof/>
          </w:rPr>
          <w:t>3.1. Ma trận đặc trưng</w:t>
        </w:r>
        <w:r>
          <w:rPr>
            <w:noProof/>
          </w:rPr>
          <w:tab/>
        </w:r>
        <w:r>
          <w:rPr>
            <w:noProof/>
          </w:rPr>
          <w:fldChar w:fldCharType="begin"/>
        </w:r>
        <w:r>
          <w:rPr>
            <w:noProof/>
          </w:rPr>
          <w:instrText xml:space="preserve"> PAGEREF _Toc243219801 \h </w:instrText>
        </w:r>
        <w:r>
          <w:rPr>
            <w:noProof/>
          </w:rPr>
        </w:r>
        <w:r>
          <w:rPr>
            <w:noProof/>
          </w:rPr>
          <w:fldChar w:fldCharType="separate"/>
        </w:r>
        <w:r>
          <w:rPr>
            <w:noProof/>
          </w:rPr>
          <w:t>18</w:t>
        </w:r>
        <w:r>
          <w:rPr>
            <w:noProof/>
          </w:rPr>
          <w:fldChar w:fldCharType="end"/>
        </w:r>
      </w:hyperlink>
    </w:p>
    <w:p w14:paraId="3F032673" w14:textId="514C560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2" w:history="1">
        <w:r w:rsidRPr="008B1CE6">
          <w:rPr>
            <w:rStyle w:val="Hyperlink"/>
            <w:noProof/>
          </w:rPr>
          <w:t>3.2. So sánh ba phương án chuẩn hóa</w:t>
        </w:r>
        <w:r>
          <w:rPr>
            <w:noProof/>
          </w:rPr>
          <w:tab/>
        </w:r>
        <w:r>
          <w:rPr>
            <w:noProof/>
          </w:rPr>
          <w:fldChar w:fldCharType="begin"/>
        </w:r>
        <w:r>
          <w:rPr>
            <w:noProof/>
          </w:rPr>
          <w:instrText xml:space="preserve"> PAGEREF _Toc243219802 \h </w:instrText>
        </w:r>
        <w:r>
          <w:rPr>
            <w:noProof/>
          </w:rPr>
        </w:r>
        <w:r>
          <w:rPr>
            <w:noProof/>
          </w:rPr>
          <w:fldChar w:fldCharType="separate"/>
        </w:r>
        <w:r>
          <w:rPr>
            <w:noProof/>
          </w:rPr>
          <w:t>18</w:t>
        </w:r>
        <w:r>
          <w:rPr>
            <w:noProof/>
          </w:rPr>
          <w:fldChar w:fldCharType="end"/>
        </w:r>
      </w:hyperlink>
    </w:p>
    <w:p w14:paraId="76E6E197" w14:textId="3D8A99E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3" w:history="1">
        <w:r w:rsidRPr="008B1CE6">
          <w:rPr>
            <w:rStyle w:val="Hyperlink"/>
            <w:noProof/>
          </w:rPr>
          <w:t>3.3. Thuật toán K-Means cài đặt từ đầu</w:t>
        </w:r>
        <w:r>
          <w:rPr>
            <w:noProof/>
          </w:rPr>
          <w:tab/>
        </w:r>
        <w:r>
          <w:rPr>
            <w:noProof/>
          </w:rPr>
          <w:fldChar w:fldCharType="begin"/>
        </w:r>
        <w:r>
          <w:rPr>
            <w:noProof/>
          </w:rPr>
          <w:instrText xml:space="preserve"> PAGEREF _Toc243219803 \h </w:instrText>
        </w:r>
        <w:r>
          <w:rPr>
            <w:noProof/>
          </w:rPr>
        </w:r>
        <w:r>
          <w:rPr>
            <w:noProof/>
          </w:rPr>
          <w:fldChar w:fldCharType="separate"/>
        </w:r>
        <w:r>
          <w:rPr>
            <w:noProof/>
          </w:rPr>
          <w:t>19</w:t>
        </w:r>
        <w:r>
          <w:rPr>
            <w:noProof/>
          </w:rPr>
          <w:fldChar w:fldCharType="end"/>
        </w:r>
      </w:hyperlink>
    </w:p>
    <w:p w14:paraId="12695991" w14:textId="33E7249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4" w:history="1">
        <w:r w:rsidRPr="008B1CE6">
          <w:rPr>
            <w:rStyle w:val="Hyperlink"/>
            <w:noProof/>
          </w:rPr>
          <w:t>3.4. Phân cấp Ward cài đặt từ đầu</w:t>
        </w:r>
        <w:r>
          <w:rPr>
            <w:noProof/>
          </w:rPr>
          <w:tab/>
        </w:r>
        <w:r>
          <w:rPr>
            <w:noProof/>
          </w:rPr>
          <w:fldChar w:fldCharType="begin"/>
        </w:r>
        <w:r>
          <w:rPr>
            <w:noProof/>
          </w:rPr>
          <w:instrText xml:space="preserve"> PAGEREF _Toc</w:instrText>
        </w:r>
        <w:r>
          <w:rPr>
            <w:noProof/>
          </w:rPr>
          <w:lastRenderedPageBreak/>
          <w:instrText xml:space="preserve">243219804 \h </w:instrText>
        </w:r>
        <w:r>
          <w:rPr>
            <w:noProof/>
          </w:rPr>
        </w:r>
        <w:r>
          <w:rPr>
            <w:noProof/>
          </w:rPr>
          <w:fldChar w:fldCharType="separate"/>
        </w:r>
        <w:r>
          <w:rPr>
            <w:noProof/>
          </w:rPr>
          <w:t>20</w:t>
        </w:r>
        <w:r>
          <w:rPr>
            <w:noProof/>
          </w:rPr>
          <w:fldChar w:fldCharType="end"/>
        </w:r>
      </w:hyperlink>
    </w:p>
    <w:p w14:paraId="6E9DBEF4" w14:textId="60B69C90"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5" w:history="1">
        <w:r w:rsidRPr="008B1CE6">
          <w:rPr>
            <w:rStyle w:val="Hyperlink"/>
            <w:noProof/>
          </w:rPr>
          <w:t>3.5. DBSCAN cài đặt từ đầu</w:t>
        </w:r>
        <w:r>
          <w:rPr>
            <w:noProof/>
          </w:rPr>
          <w:tab/>
        </w:r>
        <w:r>
          <w:rPr>
            <w:noProof/>
          </w:rPr>
          <w:fldChar w:fldCharType="begin"/>
        </w:r>
        <w:r>
          <w:rPr>
            <w:noProof/>
          </w:rPr>
          <w:instrText xml:space="preserve"> PAGEREF _Toc243219805 \h </w:instrText>
        </w:r>
        <w:r>
          <w:rPr>
            <w:noProof/>
          </w:rPr>
        </w:r>
        <w:r>
          <w:rPr>
            <w:noProof/>
          </w:rPr>
          <w:fldChar w:fldCharType="separate"/>
        </w:r>
        <w:r>
          <w:rPr>
            <w:noProof/>
          </w:rPr>
          <w:t>20</w:t>
        </w:r>
        <w:r>
          <w:rPr>
            <w:noProof/>
          </w:rPr>
          <w:fldChar w:fldCharType="end"/>
        </w:r>
      </w:hyperlink>
    </w:p>
    <w:p w14:paraId="34B38815" w14:textId="3B0CF275"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6" w:history="1">
        <w:r w:rsidRPr="008B1CE6">
          <w:rPr>
            <w:rStyle w:val="Hyperlink"/>
            <w:noProof/>
          </w:rPr>
          <w:t>3.6. Các độ đo đánh giá</w:t>
        </w:r>
        <w:r>
          <w:rPr>
            <w:noProof/>
          </w:rPr>
          <w:tab/>
        </w:r>
        <w:r>
          <w:rPr>
            <w:noProof/>
          </w:rPr>
          <w:fldChar w:fldCharType="begin"/>
        </w:r>
        <w:r>
          <w:rPr>
            <w:noProof/>
          </w:rPr>
          <w:instrText xml:space="preserve"> PAGEREF _Toc243219806 \h </w:instrText>
        </w:r>
        <w:r>
          <w:rPr>
            <w:noProof/>
          </w:rPr>
        </w:r>
        <w:r>
          <w:rPr>
            <w:noProof/>
          </w:rPr>
          <w:fldChar w:fldCharType="separate"/>
        </w:r>
        <w:r>
          <w:rPr>
            <w:noProof/>
          </w:rPr>
          <w:t>21</w:t>
        </w:r>
        <w:r>
          <w:rPr>
            <w:noProof/>
          </w:rPr>
          <w:fldChar w:fldCharType="end"/>
        </w:r>
      </w:hyperlink>
    </w:p>
    <w:p w14:paraId="667867C4" w14:textId="6F4A773F"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7" w:history="1">
        <w:r w:rsidRPr="008B1CE6">
          <w:rPr>
            <w:rStyle w:val="Hyperlink"/>
            <w:noProof/>
          </w:rPr>
          <w:t>3.7. Khảo sát số cụm tối ưu</w:t>
        </w:r>
        <w:r>
          <w:rPr>
            <w:noProof/>
          </w:rPr>
          <w:tab/>
        </w:r>
        <w:r>
          <w:rPr>
            <w:noProof/>
          </w:rPr>
          <w:fldChar w:fldCharType="begin"/>
        </w:r>
        <w:r>
          <w:rPr>
            <w:noProof/>
          </w:rPr>
          <w:instrText xml:space="preserve"> PAGEREF _Toc243219807 \h </w:instrText>
        </w:r>
        <w:r>
          <w:rPr>
            <w:noProof/>
          </w:rPr>
        </w:r>
        <w:r>
          <w:rPr>
            <w:noProof/>
          </w:rPr>
          <w:fldChar w:fldCharType="separate"/>
        </w:r>
        <w:r>
          <w:rPr>
            <w:noProof/>
          </w:rPr>
          <w:t>22</w:t>
        </w:r>
        <w:r>
          <w:rPr>
            <w:noProof/>
          </w:rPr>
          <w:fldChar w:fldCharType="end"/>
        </w:r>
      </w:hyperlink>
    </w:p>
    <w:p w14:paraId="3431B7C0" w14:textId="670B713E"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8" w:history="1">
        <w:r w:rsidRPr="008B1CE6">
          <w:rPr>
            <w:rStyle w:val="Hyperlink"/>
            <w:noProof/>
          </w:rPr>
          <w:t>3.8. Kiểm tra độ ổn định</w:t>
        </w:r>
        <w:r>
          <w:rPr>
            <w:noProof/>
          </w:rPr>
          <w:tab/>
        </w:r>
        <w:r>
          <w:rPr>
            <w:noProof/>
          </w:rPr>
          <w:fldChar w:fldCharType="begin"/>
        </w:r>
        <w:r>
          <w:rPr>
            <w:noProof/>
          </w:rPr>
          <w:instrText xml:space="preserve"> PAGEREF _Toc243219808 \h </w:instrText>
        </w:r>
        <w:r>
          <w:rPr>
            <w:noProof/>
          </w:rPr>
        </w:r>
        <w:r>
          <w:rPr>
            <w:noProof/>
          </w:rPr>
          <w:fldChar w:fldCharType="separate"/>
        </w:r>
        <w:r>
          <w:rPr>
            <w:noProof/>
          </w:rPr>
          <w:t>23</w:t>
        </w:r>
        <w:r>
          <w:rPr>
            <w:noProof/>
          </w:rPr>
          <w:fldChar w:fldCharType="end"/>
        </w:r>
      </w:hyperlink>
    </w:p>
    <w:p w14:paraId="726309A7" w14:textId="6A97ECE3"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09" w:history="1">
        <w:r w:rsidRPr="008B1CE6">
          <w:rPr>
            <w:rStyle w:val="Hyperlink"/>
            <w:noProof/>
          </w:rPr>
          <w:t>3.9. Quy trình thực nghiệm</w:t>
        </w:r>
        <w:r>
          <w:rPr>
            <w:noProof/>
          </w:rPr>
          <w:tab/>
        </w:r>
        <w:r>
          <w:rPr>
            <w:noProof/>
          </w:rPr>
          <w:fldChar w:fldCharType="begin"/>
        </w:r>
        <w:r>
          <w:rPr>
            <w:noProof/>
          </w:rPr>
          <w:instrText xml:space="preserve"> PAGEREF _Toc243219809 \h </w:instrText>
        </w:r>
        <w:r>
          <w:rPr>
            <w:noProof/>
          </w:rPr>
        </w:r>
        <w:r>
          <w:rPr>
            <w:noProof/>
          </w:rPr>
          <w:fldChar w:fldCharType="separate"/>
        </w:r>
        <w:r>
          <w:rPr>
            <w:noProof/>
          </w:rPr>
          <w:t>25</w:t>
        </w:r>
        <w:r>
          <w:rPr>
            <w:noProof/>
          </w:rPr>
          <w:fldChar w:fldCharType="end"/>
        </w:r>
      </w:hyperlink>
    </w:p>
    <w:p w14:paraId="5C7641C1" w14:textId="619CB138"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10" w:history="1">
        <w:r w:rsidRPr="008B1CE6">
          <w:rPr>
            <w:rStyle w:val="Hyperlink"/>
            <w:noProof/>
          </w:rPr>
          <w:t>CHƯƠNG 4: KẾT QUẢ THỰC NGHIỆM VÀ DIỄN GIẢI TRI THỨC</w:t>
        </w:r>
        <w:r>
          <w:rPr>
            <w:noProof/>
          </w:rPr>
          <w:tab/>
        </w:r>
        <w:r>
          <w:rPr>
            <w:noProof/>
          </w:rPr>
          <w:fldChar w:fldCharType="begin"/>
        </w:r>
        <w:r>
          <w:rPr>
            <w:noProof/>
          </w:rPr>
          <w:instrText xml:space="preserve"> PAGEREF _Toc243219810 \h </w:instrText>
        </w:r>
        <w:r>
          <w:rPr>
            <w:noProof/>
          </w:rPr>
        </w:r>
        <w:r>
          <w:rPr>
            <w:noProof/>
          </w:rPr>
          <w:fldChar w:fldCharType="separate"/>
        </w:r>
        <w:r>
          <w:rPr>
            <w:noProof/>
          </w:rPr>
          <w:t>26</w:t>
        </w:r>
        <w:r>
          <w:rPr>
            <w:noProof/>
          </w:rPr>
          <w:fldChar w:fldCharType="end"/>
        </w:r>
      </w:hyperlink>
    </w:p>
    <w:p w14:paraId="3FC56D25" w14:textId="7B3A75AA"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1" w:history="1">
        <w:r w:rsidRPr="008B1CE6">
          <w:rPr>
            <w:rStyle w:val="Hyperlink"/>
            <w:noProof/>
          </w:rPr>
          <w:t>4.1. Chỉ số đánh giá của K-Means qua các năm</w:t>
        </w:r>
        <w:r>
          <w:rPr>
            <w:noProof/>
          </w:rPr>
          <w:tab/>
        </w:r>
        <w:r>
          <w:rPr>
            <w:noProof/>
          </w:rPr>
          <w:fldChar w:fldCharType="begin"/>
        </w:r>
        <w:r>
          <w:rPr>
            <w:noProof/>
          </w:rPr>
          <w:instrText xml:space="preserve"> PAGEREF _Toc243219811 \h </w:instrText>
        </w:r>
        <w:r>
          <w:rPr>
            <w:noProof/>
          </w:rPr>
        </w:r>
        <w:r>
          <w:rPr>
            <w:noProof/>
          </w:rPr>
          <w:fldChar w:fldCharType="separate"/>
        </w:r>
        <w:r>
          <w:rPr>
            <w:noProof/>
          </w:rPr>
          <w:t>26</w:t>
        </w:r>
        <w:r>
          <w:rPr>
            <w:noProof/>
          </w:rPr>
          <w:fldChar w:fldCharType="end"/>
        </w:r>
      </w:hyperlink>
    </w:p>
    <w:p w14:paraId="13F8EABA" w14:textId="620F650C"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2" w:history="1">
        <w:r w:rsidRPr="008B1CE6">
          <w:rPr>
            <w:rStyle w:val="Hyperlink"/>
            <w:noProof/>
          </w:rPr>
          <w:t>4.2. Chỉ số đánh giá của Ward và so sánh với K-Means</w:t>
        </w:r>
        <w:r>
          <w:rPr>
            <w:noProof/>
          </w:rPr>
          <w:tab/>
        </w:r>
        <w:r>
          <w:rPr>
            <w:noProof/>
          </w:rPr>
          <w:fldChar w:fldCharType="begin"/>
        </w:r>
        <w:r>
          <w:rPr>
            <w:noProof/>
          </w:rPr>
          <w:instrText xml:space="preserve"> PAGEREF _Toc243219812 \h </w:instrText>
        </w:r>
        <w:r>
          <w:rPr>
            <w:noProof/>
          </w:rPr>
        </w:r>
        <w:r>
          <w:rPr>
            <w:noProof/>
          </w:rPr>
          <w:fldChar w:fldCharType="separate"/>
        </w:r>
        <w:r>
          <w:rPr>
            <w:noProof/>
          </w:rPr>
          <w:t>26</w:t>
        </w:r>
        <w:r>
          <w:rPr>
            <w:noProof/>
          </w:rPr>
          <w:fldChar w:fldCharType="end"/>
        </w:r>
      </w:hyperlink>
    </w:p>
    <w:p w14:paraId="4F51A395" w14:textId="54869C1E"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3" w:history="1">
        <w:r w:rsidRPr="008B1CE6">
          <w:rPr>
            <w:rStyle w:val="Hyperlink"/>
            <w:noProof/>
          </w:rPr>
          <w:t>4.3. Chân dung ba cụm</w:t>
        </w:r>
        <w:r>
          <w:rPr>
            <w:noProof/>
          </w:rPr>
          <w:tab/>
        </w:r>
        <w:r>
          <w:rPr>
            <w:noProof/>
          </w:rPr>
          <w:fldChar w:fldCharType="begin"/>
        </w:r>
        <w:r>
          <w:rPr>
            <w:noProof/>
          </w:rPr>
          <w:instrText xml:space="preserve"> PAGEREF _Toc243219813 \h </w:instrText>
        </w:r>
        <w:r>
          <w:rPr>
            <w:noProof/>
          </w:rPr>
        </w:r>
        <w:r>
          <w:rPr>
            <w:noProof/>
          </w:rPr>
          <w:fldChar w:fldCharType="separate"/>
        </w:r>
        <w:r>
          <w:rPr>
            <w:noProof/>
          </w:rPr>
          <w:t>27</w:t>
        </w:r>
        <w:r>
          <w:rPr>
            <w:noProof/>
          </w:rPr>
          <w:fldChar w:fldCharType="end"/>
        </w:r>
      </w:hyperlink>
    </w:p>
    <w:p w14:paraId="09FD65F2" w14:textId="2922D8A6"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4" w:history="1">
        <w:r w:rsidRPr="008B1CE6">
          <w:rPr>
            <w:rStyle w:val="Hyperlink"/>
            <w:noProof/>
          </w:rPr>
          <w:t>4.4. Hậu kiểm độc lập bằng điểm hạnh phúc</w:t>
        </w:r>
        <w:r>
          <w:rPr>
            <w:noProof/>
          </w:rPr>
          <w:tab/>
        </w:r>
        <w:r>
          <w:rPr>
            <w:noProof/>
          </w:rPr>
          <w:fldChar w:fldCharType="begin"/>
        </w:r>
        <w:r>
          <w:rPr>
            <w:noProof/>
          </w:rPr>
          <w:instrText xml:space="preserve"> PAGEREF _Toc243219814 \h </w:instrText>
        </w:r>
        <w:r>
          <w:rPr>
            <w:noProof/>
          </w:rPr>
        </w:r>
        <w:r>
          <w:rPr>
            <w:noProof/>
          </w:rPr>
          <w:fldChar w:fldCharType="separate"/>
        </w:r>
        <w:r>
          <w:rPr>
            <w:noProof/>
          </w:rPr>
          <w:t>29</w:t>
        </w:r>
        <w:r>
          <w:rPr>
            <w:noProof/>
          </w:rPr>
          <w:fldChar w:fldCharType="end"/>
        </w:r>
      </w:hyperlink>
    </w:p>
    <w:p w14:paraId="593CAE15" w14:textId="3D50BCF8"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5" w:history="1">
        <w:r w:rsidRPr="008B1CE6">
          <w:rPr>
            <w:rStyle w:val="Hyperlink"/>
            <w:noProof/>
          </w:rPr>
          <w:t>4.5. Cấu hình đối chứng k = 3</w:t>
        </w:r>
        <w:r>
          <w:rPr>
            <w:noProof/>
          </w:rPr>
          <w:tab/>
        </w:r>
        <w:r>
          <w:rPr>
            <w:noProof/>
          </w:rPr>
          <w:fldChar w:fldCharType="begin"/>
        </w:r>
        <w:r>
          <w:rPr>
            <w:noProof/>
          </w:rPr>
          <w:instrText xml:space="preserve"> PAGEREF _Toc243219815 \h </w:instrText>
        </w:r>
        <w:r>
          <w:rPr>
            <w:noProof/>
          </w:rPr>
        </w:r>
        <w:r>
          <w:rPr>
            <w:noProof/>
          </w:rPr>
          <w:fldChar w:fldCharType="separate"/>
        </w:r>
        <w:r>
          <w:rPr>
            <w:noProof/>
          </w:rPr>
          <w:t>30</w:t>
        </w:r>
        <w:r>
          <w:rPr>
            <w:noProof/>
          </w:rPr>
          <w:fldChar w:fldCharType="end"/>
        </w:r>
      </w:hyperlink>
    </w:p>
    <w:p w14:paraId="07EF4C2D" w14:textId="6CCF2C0E"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6" w:history="1">
        <w:r w:rsidRPr="008B1CE6">
          <w:rPr>
            <w:rStyle w:val="Hyperlink"/>
            <w:noProof/>
          </w:rPr>
          <w:t>4.6. Ghép cụm liên năm</w:t>
        </w:r>
        <w:r>
          <w:rPr>
            <w:noProof/>
          </w:rPr>
          <w:tab/>
        </w:r>
        <w:r>
          <w:rPr>
            <w:noProof/>
          </w:rPr>
          <w:fldChar w:fldCharType="begin"/>
        </w:r>
        <w:r>
          <w:rPr>
            <w:noProof/>
          </w:rPr>
          <w:instrText xml:space="preserve"> PAGEREF _Toc243219816 \h </w:instrText>
        </w:r>
        <w:r>
          <w:rPr>
            <w:noProof/>
          </w:rPr>
        </w:r>
        <w:r>
          <w:rPr>
            <w:noProof/>
          </w:rPr>
          <w:fldChar w:fldCharType="separate"/>
        </w:r>
        <w:r>
          <w:rPr>
            <w:noProof/>
          </w:rPr>
          <w:t>31</w:t>
        </w:r>
        <w:r>
          <w:rPr>
            <w:noProof/>
          </w:rPr>
          <w:fldChar w:fldCharType="end"/>
        </w:r>
      </w:hyperlink>
    </w:p>
    <w:p w14:paraId="024A0715" w14:textId="5E876238"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7" w:history="1">
        <w:r w:rsidRPr="008B1CE6">
          <w:rPr>
            <w:rStyle w:val="Hyperlink"/>
            <w:noProof/>
          </w:rPr>
          <w:t>4.7. Dịch chuyển cụm của 156 quốc gia</w:t>
        </w:r>
        <w:r>
          <w:rPr>
            <w:noProof/>
          </w:rPr>
          <w:tab/>
        </w:r>
        <w:r>
          <w:rPr>
            <w:noProof/>
          </w:rPr>
          <w:fldChar w:fldCharType="begin"/>
        </w:r>
        <w:r>
          <w:rPr>
            <w:noProof/>
          </w:rPr>
          <w:instrText xml:space="preserve"> PAGEREF _Toc243219817 \h </w:instrText>
        </w:r>
        <w:r>
          <w:rPr>
            <w:noProof/>
          </w:rPr>
        </w:r>
        <w:r>
          <w:rPr>
            <w:noProof/>
          </w:rPr>
          <w:fldChar w:fldCharType="separate"/>
        </w:r>
        <w:r>
          <w:rPr>
            <w:noProof/>
          </w:rPr>
          <w:t>32</w:t>
        </w:r>
        <w:r>
          <w:rPr>
            <w:noProof/>
          </w:rPr>
          <w:fldChar w:fldCharType="end"/>
        </w:r>
      </w:hyperlink>
    </w:p>
    <w:p w14:paraId="6CFE74F6" w14:textId="64576137"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8" w:history="1">
        <w:r w:rsidRPr="008B1CE6">
          <w:rPr>
            <w:rStyle w:val="Hyperlink"/>
            <w:noProof/>
          </w:rPr>
          <w:t>4.8. Phân bố cụm trên không gian PCA 2D</w:t>
        </w:r>
        <w:r>
          <w:rPr>
            <w:noProof/>
          </w:rPr>
          <w:tab/>
        </w:r>
        <w:r>
          <w:rPr>
            <w:noProof/>
          </w:rPr>
          <w:fldChar w:fldCharType="begin"/>
        </w:r>
        <w:r>
          <w:rPr>
            <w:noProof/>
          </w:rPr>
          <w:instrText xml:space="preserve"> PAGEREF _Toc243219818 \h </w:instrText>
        </w:r>
        <w:r>
          <w:rPr>
            <w:noProof/>
          </w:rPr>
        </w:r>
        <w:r>
          <w:rPr>
            <w:noProof/>
          </w:rPr>
          <w:fldChar w:fldCharType="separate"/>
        </w:r>
        <w:r>
          <w:rPr>
            <w:noProof/>
          </w:rPr>
          <w:t>34</w:t>
        </w:r>
        <w:r>
          <w:rPr>
            <w:noProof/>
          </w:rPr>
          <w:fldChar w:fldCharType="end"/>
        </w:r>
      </w:hyperlink>
    </w:p>
    <w:p w14:paraId="78D9F462" w14:textId="41E17B23"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19" w:history="1">
        <w:r w:rsidRPr="008B1CE6">
          <w:rPr>
            <w:rStyle w:val="Hyperlink"/>
            <w:noProof/>
          </w:rPr>
          <w:t>4.9. Kết luận chương 4</w:t>
        </w:r>
        <w:r>
          <w:rPr>
            <w:noProof/>
          </w:rPr>
          <w:tab/>
        </w:r>
        <w:r>
          <w:rPr>
            <w:noProof/>
          </w:rPr>
          <w:fldChar w:fldCharType="begin"/>
        </w:r>
        <w:r>
          <w:rPr>
            <w:noProof/>
          </w:rPr>
          <w:instrText xml:space="preserve"> PAGEREF _Toc243219819 \h </w:instrText>
        </w:r>
        <w:r>
          <w:rPr>
            <w:noProof/>
          </w:rPr>
        </w:r>
        <w:r>
          <w:rPr>
            <w:noProof/>
          </w:rPr>
          <w:fldChar w:fldCharType="separate"/>
        </w:r>
        <w:r>
          <w:rPr>
            <w:noProof/>
          </w:rPr>
          <w:t>35</w:t>
        </w:r>
        <w:r>
          <w:rPr>
            <w:noProof/>
          </w:rPr>
          <w:fldChar w:fldCharType="end"/>
        </w:r>
      </w:hyperlink>
    </w:p>
    <w:p w14:paraId="5C813D79" w14:textId="15CD1364"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20" w:history="1">
        <w:r w:rsidRPr="008B1CE6">
          <w:rPr>
            <w:rStyle w:val="Hyperlink"/>
            <w:noProof/>
          </w:rPr>
          <w:t>CHƯƠNG 5: ỨNG DỤNG DEMO, KẾT LUẬN VÀ HƯỚNG PHÁT TRIỂN</w:t>
        </w:r>
        <w:r>
          <w:rPr>
            <w:noProof/>
          </w:rPr>
          <w:tab/>
        </w:r>
        <w:r>
          <w:rPr>
            <w:noProof/>
          </w:rPr>
          <w:fldChar w:fldCharType="begin"/>
        </w:r>
        <w:r>
          <w:rPr>
            <w:noProof/>
          </w:rPr>
          <w:instrText xml:space="preserve"> PAGEREF _Toc243219820 \h </w:instrText>
        </w:r>
        <w:r>
          <w:rPr>
            <w:noProof/>
          </w:rPr>
        </w:r>
        <w:r>
          <w:rPr>
            <w:noProof/>
          </w:rPr>
          <w:fldChar w:fldCharType="separate"/>
        </w:r>
        <w:r>
          <w:rPr>
            <w:noProof/>
          </w:rPr>
          <w:t>36</w:t>
        </w:r>
        <w:r>
          <w:rPr>
            <w:noProof/>
          </w:rPr>
          <w:fldChar w:fldCharType="end"/>
        </w:r>
      </w:hyperlink>
    </w:p>
    <w:p w14:paraId="65203E1F" w14:textId="457280A7"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1" w:history="1">
        <w:r w:rsidRPr="008B1CE6">
          <w:rPr>
            <w:rStyle w:val="Hyperlink"/>
            <w:noProof/>
          </w:rPr>
          <w:t>5.1. Kiến trúc ứng dụng demo Streamlit</w:t>
        </w:r>
        <w:r>
          <w:rPr>
            <w:noProof/>
          </w:rPr>
          <w:tab/>
        </w:r>
        <w:r>
          <w:rPr>
            <w:noProof/>
          </w:rPr>
          <w:fldChar w:fldCharType="begin"/>
        </w:r>
        <w:r>
          <w:rPr>
            <w:noProof/>
          </w:rPr>
          <w:instrText xml:space="preserve"> PAGEREF _Toc243219821 \h </w:instrText>
        </w:r>
        <w:r>
          <w:rPr>
            <w:noProof/>
          </w:rPr>
        </w:r>
        <w:r>
          <w:rPr>
            <w:noProof/>
          </w:rPr>
          <w:fldChar w:fldCharType="separate"/>
        </w:r>
        <w:r>
          <w:rPr>
            <w:noProof/>
          </w:rPr>
          <w:t>36</w:t>
        </w:r>
        <w:r>
          <w:rPr>
            <w:noProof/>
          </w:rPr>
          <w:fldChar w:fldCharType="end"/>
        </w:r>
      </w:hyperlink>
    </w:p>
    <w:p w14:paraId="20FC0C12" w14:textId="27582397"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2" w:history="1">
        <w:r w:rsidRPr="008B1CE6">
          <w:rPr>
            <w:rStyle w:val="Hyperlink"/>
            <w:noProof/>
          </w:rPr>
          <w:t>5.2. Kiểm thử ứng dụng</w:t>
        </w:r>
        <w:r>
          <w:rPr>
            <w:noProof/>
          </w:rPr>
          <w:tab/>
        </w:r>
        <w:r>
          <w:rPr>
            <w:noProof/>
          </w:rPr>
          <w:fldChar w:fldCharType="begin"/>
        </w:r>
        <w:r>
          <w:rPr>
            <w:noProof/>
          </w:rPr>
          <w:instrText xml:space="preserve"> PAGEREF _Toc243219822 \h </w:instrText>
        </w:r>
        <w:r>
          <w:rPr>
            <w:noProof/>
          </w:rPr>
        </w:r>
        <w:r>
          <w:rPr>
            <w:noProof/>
          </w:rPr>
          <w:fldChar w:fldCharType="separate"/>
        </w:r>
        <w:r>
          <w:rPr>
            <w:noProof/>
          </w:rPr>
          <w:t>37</w:t>
        </w:r>
        <w:r>
          <w:rPr>
            <w:noProof/>
          </w:rPr>
          <w:fldChar w:fldCharType="end"/>
        </w:r>
      </w:hyperlink>
    </w:p>
    <w:p w14:paraId="0067DC18" w14:textId="49E73CBD"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3" w:history="1">
        <w:r w:rsidRPr="008B1CE6">
          <w:rPr>
            <w:rStyle w:val="Hyperlink"/>
            <w:noProof/>
          </w:rPr>
          <w:t>5.3. Đóng góp chính của đồ án</w:t>
        </w:r>
        <w:r>
          <w:rPr>
            <w:noProof/>
          </w:rPr>
          <w:tab/>
        </w:r>
        <w:r>
          <w:rPr>
            <w:noProof/>
          </w:rPr>
          <w:fldChar w:fldCharType="begin"/>
        </w:r>
        <w:r>
          <w:rPr>
            <w:noProof/>
          </w:rPr>
          <w:instrText xml:space="preserve"> PAGEREF _Toc243219823 \h </w:instrText>
        </w:r>
        <w:r>
          <w:rPr>
            <w:noProof/>
          </w:rPr>
        </w:r>
        <w:r>
          <w:rPr>
            <w:noProof/>
          </w:rPr>
          <w:fldChar w:fldCharType="separate"/>
        </w:r>
        <w:r>
          <w:rPr>
            <w:noProof/>
          </w:rPr>
          <w:t>37</w:t>
        </w:r>
        <w:r>
          <w:rPr>
            <w:noProof/>
          </w:rPr>
          <w:fldChar w:fldCharType="end"/>
        </w:r>
      </w:hyperlink>
    </w:p>
    <w:p w14:paraId="2B73381F" w14:textId="1799969F"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4" w:history="1">
        <w:r w:rsidRPr="008B1CE6">
          <w:rPr>
            <w:rStyle w:val="Hyperlink"/>
            <w:noProof/>
          </w:rPr>
          <w:t>5.4. Hạn chế</w:t>
        </w:r>
        <w:r>
          <w:rPr>
            <w:noProof/>
          </w:rPr>
          <w:tab/>
        </w:r>
        <w:r>
          <w:rPr>
            <w:noProof/>
          </w:rPr>
          <w:fldChar w:fldCharType="begin"/>
        </w:r>
        <w:r>
          <w:rPr>
            <w:noProof/>
          </w:rPr>
          <w:instrText xml:space="preserve"> PAGEREF _Toc243219824 \h </w:instrText>
        </w:r>
        <w:r>
          <w:rPr>
            <w:noProof/>
          </w:rPr>
        </w:r>
        <w:r>
          <w:rPr>
            <w:noProof/>
          </w:rPr>
          <w:fldChar w:fldCharType="separate"/>
        </w:r>
        <w:r>
          <w:rPr>
            <w:noProof/>
          </w:rPr>
          <w:t>38</w:t>
        </w:r>
        <w:r>
          <w:rPr>
            <w:noProof/>
          </w:rPr>
          <w:fldChar w:fldCharType="end"/>
        </w:r>
      </w:hyperlink>
    </w:p>
    <w:p w14:paraId="7E3CC7F7" w14:textId="3CBED889"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5" w:history="1">
        <w:r w:rsidRPr="008B1CE6">
          <w:rPr>
            <w:rStyle w:val="Hyperlink"/>
            <w:noProof/>
          </w:rPr>
          <w:t>5.5. Hướng phát triển</w:t>
        </w:r>
        <w:r>
          <w:rPr>
            <w:noProof/>
          </w:rPr>
          <w:tab/>
        </w:r>
        <w:r>
          <w:rPr>
            <w:noProof/>
          </w:rPr>
          <w:fldChar w:fldCharType="begin"/>
        </w:r>
        <w:r>
          <w:rPr>
            <w:noProof/>
          </w:rPr>
          <w:instrText xml:space="preserve"> PAGEREF _Toc243219825 \h </w:instrText>
        </w:r>
        <w:r>
          <w:rPr>
            <w:noProof/>
          </w:rPr>
        </w:r>
        <w:r>
          <w:rPr>
            <w:noProof/>
          </w:rPr>
          <w:fldChar w:fldCharType="separate"/>
        </w:r>
        <w:r>
          <w:rPr>
            <w:noProof/>
          </w:rPr>
          <w:t>38</w:t>
        </w:r>
        <w:r>
          <w:rPr>
            <w:noProof/>
          </w:rPr>
          <w:fldChar w:fldCharType="end"/>
        </w:r>
      </w:hyperlink>
    </w:p>
    <w:p w14:paraId="7CD03AA0" w14:textId="27482662" w:rsidR="0038143E" w:rsidRDefault="0038143E">
      <w:pPr>
        <w:pStyle w:val="TOC2"/>
        <w:tabs>
          <w:tab w:val="right" w:leader="dot" w:pos="9395"/>
        </w:tabs>
        <w:ind w:left="520"/>
        <w:rPr>
          <w:rFonts w:asciiTheme="minorHAnsi" w:eastAsiaTheme="minorEastAsia" w:hAnsiTheme="minorHAnsi" w:cstheme="minorBidi"/>
          <w:noProof/>
          <w:color w:val="auto"/>
          <w:kern w:val="2"/>
          <w:sz w:val="24"/>
          <w:szCs w:val="24"/>
          <w14:ligatures w14:val="standardContextual"/>
        </w:rPr>
      </w:pPr>
      <w:hyperlink w:anchor="_Toc243219826" w:history="1">
        <w:r w:rsidRPr="008B1CE6">
          <w:rPr>
            <w:rStyle w:val="Hyperlink"/>
            <w:noProof/>
          </w:rPr>
          <w:t>5.6. Kết luận</w:t>
        </w:r>
        <w:r>
          <w:rPr>
            <w:noProof/>
          </w:rPr>
          <w:tab/>
        </w:r>
        <w:r>
          <w:rPr>
            <w:noProof/>
          </w:rPr>
          <w:fldChar w:fldCharType="begin"/>
        </w:r>
        <w:r>
          <w:rPr>
            <w:noProof/>
          </w:rPr>
          <w:instrText xml:space="preserve"> PAGEREF _Toc243219826 \h </w:instrText>
        </w:r>
        <w:r>
          <w:rPr>
            <w:noProof/>
          </w:rPr>
        </w:r>
        <w:r>
          <w:rPr>
            <w:noProof/>
          </w:rPr>
          <w:fldChar w:fldCharType="separate"/>
        </w:r>
        <w:r>
          <w:rPr>
            <w:noProof/>
          </w:rPr>
          <w:t>39</w:t>
        </w:r>
        <w:r>
          <w:rPr>
            <w:noProof/>
          </w:rPr>
          <w:fldChar w:fldCharType="end"/>
        </w:r>
      </w:hyperlink>
    </w:p>
    <w:p w14:paraId="5B65FB8B" w14:textId="7ED5367B"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27" w:history="1">
        <w:r w:rsidRPr="008B1CE6">
          <w:rPr>
            <w:rStyle w:val="Hyperlink"/>
            <w:noProof/>
          </w:rPr>
          <w:t>TÀI LIỆU THAM KHẢO</w:t>
        </w:r>
        <w:r>
          <w:rPr>
            <w:noProof/>
          </w:rPr>
          <w:tab/>
        </w:r>
        <w:r>
          <w:rPr>
            <w:noProof/>
          </w:rPr>
          <w:fldChar w:fldCharType="begin"/>
        </w:r>
        <w:r>
          <w:rPr>
            <w:noProof/>
          </w:rPr>
          <w:instrText xml:space="preserve"> PAGEREF _Toc243219827 \h </w:instrText>
        </w:r>
        <w:r>
          <w:rPr>
            <w:noProof/>
          </w:rPr>
        </w:r>
        <w:r>
          <w:rPr>
            <w:noProof/>
          </w:rPr>
          <w:fldChar w:fldCharType="separate"/>
        </w:r>
        <w:r>
          <w:rPr>
            <w:noProof/>
          </w:rPr>
          <w:t>40</w:t>
        </w:r>
        <w:r>
          <w:rPr>
            <w:noProof/>
          </w:rPr>
          <w:fldChar w:fldCharType="end"/>
        </w:r>
      </w:hyperlink>
    </w:p>
    <w:p w14:paraId="726FE13B" w14:textId="6876BF35"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28" w:history="1">
        <w:r w:rsidRPr="008B1CE6">
          <w:rPr>
            <w:rStyle w:val="Hyperlink"/>
            <w:noProof/>
          </w:rPr>
          <w:t>PHỤ LỤC A: BẢNG KHẢO SÁT SỐ CỤM NĂM 2019</w:t>
        </w:r>
        <w:r>
          <w:rPr>
            <w:noProof/>
          </w:rPr>
          <w:tab/>
        </w:r>
        <w:r>
          <w:rPr>
            <w:noProof/>
          </w:rPr>
          <w:fldChar w:fldCharType="begin"/>
        </w:r>
        <w:r>
          <w:rPr>
            <w:noProof/>
          </w:rPr>
          <w:instrText xml:space="preserve"> PAGEREF _Toc243219828 \h </w:instrText>
        </w:r>
        <w:r>
          <w:rPr>
            <w:noProof/>
          </w:rPr>
        </w:r>
        <w:r>
          <w:rPr>
            <w:noProof/>
          </w:rPr>
          <w:fldChar w:fldCharType="separate"/>
        </w:r>
        <w:r>
          <w:rPr>
            <w:noProof/>
          </w:rPr>
          <w:t>41</w:t>
        </w:r>
        <w:r>
          <w:rPr>
            <w:noProof/>
          </w:rPr>
          <w:fldChar w:fldCharType="end"/>
        </w:r>
      </w:hyperlink>
    </w:p>
    <w:p w14:paraId="49207730" w14:textId="3D3ACFA3" w:rsidR="0038143E" w:rsidRDefault="0038143E">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43219829" w:history="1">
        <w:r w:rsidRPr="008B1CE6">
          <w:rPr>
            <w:rStyle w:val="Hyperlink"/>
            <w:noProof/>
          </w:rPr>
          <w:t>PHỤ LỤC B: KẾT QUẢ QUÉT THAM SỐ DBSCAN NĂM 2019</w:t>
        </w:r>
        <w:r>
          <w:rPr>
            <w:noProof/>
          </w:rPr>
          <w:tab/>
        </w:r>
        <w:r>
          <w:rPr>
            <w:noProof/>
          </w:rPr>
          <w:fldChar w:fldCharType="begin"/>
        </w:r>
        <w:r>
          <w:rPr>
            <w:noProof/>
          </w:rPr>
          <w:instrText xml:space="preserve"> PAGEREF _Toc243219829 \h </w:instrText>
        </w:r>
        <w:r>
          <w:rPr>
            <w:noProof/>
          </w:rPr>
        </w:r>
        <w:r>
          <w:rPr>
            <w:noProof/>
          </w:rPr>
          <w:fldChar w:fldCharType="separate"/>
        </w:r>
        <w:r>
          <w:rPr>
            <w:noProof/>
          </w:rPr>
          <w:t>42</w:t>
        </w:r>
        <w:r>
          <w:rPr>
            <w:noProof/>
          </w:rPr>
          <w:fldChar w:fldCharType="end"/>
        </w:r>
      </w:hyperlink>
    </w:p>
    <w:p w14:paraId="7046C7C8" w14:textId="7D8955DC" w:rsidR="00EE1548" w:rsidRDefault="006E329B">
      <w:pPr>
        <w:spacing w:after="40" w:line="300" w:lineRule="auto"/>
        <w:rPr>
          <w:lang w:val="vi-VN"/>
        </w:rPr>
      </w:pPr>
      <w:r>
        <w:rPr>
          <w:lang w:val="vi-VN"/>
        </w:rPr>
        <w:fldChar w:fldCharType="end"/>
      </w:r>
    </w:p>
    <w:p w14:paraId="666B2EF4" w14:textId="77777777" w:rsidR="00EE1548" w:rsidRDefault="00EE1548">
      <w:pPr>
        <w:spacing w:after="40" w:line="300" w:lineRule="auto"/>
        <w:rPr>
          <w:b/>
          <w:color w:val="1B365D"/>
          <w:sz w:val="30"/>
        </w:rPr>
      </w:pPr>
    </w:p>
    <w:p w14:paraId="38F524AD" w14:textId="77777777" w:rsidR="00EE1548" w:rsidRDefault="00EE1548">
      <w:pPr>
        <w:spacing w:after="40" w:line="300" w:lineRule="auto"/>
        <w:rPr>
          <w:b/>
          <w:color w:val="1B365D"/>
          <w:sz w:val="30"/>
        </w:rPr>
      </w:pPr>
    </w:p>
    <w:p w14:paraId="2F8CD91D" w14:textId="77777777" w:rsidR="00EE1548" w:rsidRDefault="00EE1548">
      <w:pPr>
        <w:spacing w:after="40" w:line="300" w:lineRule="auto"/>
        <w:rPr>
          <w:b/>
          <w:color w:val="1B365D"/>
          <w:sz w:val="30"/>
        </w:rPr>
      </w:pPr>
    </w:p>
    <w:p w14:paraId="49720653" w14:textId="77777777" w:rsidR="00EE1548" w:rsidRDefault="00EE1548">
      <w:pPr>
        <w:spacing w:after="40" w:line="300" w:lineRule="auto"/>
        <w:rPr>
          <w:b/>
          <w:color w:val="1B365D"/>
          <w:sz w:val="30"/>
        </w:rPr>
      </w:pPr>
    </w:p>
    <w:p w14:paraId="3669815C" w14:textId="77777777" w:rsidR="00EE1548" w:rsidRDefault="00EE1548">
      <w:pPr>
        <w:spacing w:after="40" w:line="300" w:lineRule="auto"/>
        <w:rPr>
          <w:b/>
          <w:color w:val="1B365D"/>
          <w:sz w:val="30"/>
        </w:rPr>
      </w:pPr>
    </w:p>
    <w:p w14:paraId="08946CC9" w14:textId="77777777" w:rsidR="00EE1548" w:rsidRDefault="00EE1548">
      <w:pPr>
        <w:spacing w:after="40" w:line="300" w:lineRule="auto"/>
        <w:rPr>
          <w:b/>
          <w:color w:val="1B365D"/>
          <w:sz w:val="30"/>
        </w:rPr>
      </w:pPr>
    </w:p>
    <w:p w14:paraId="411DFDA3" w14:textId="77777777" w:rsidR="00EE1548" w:rsidRDefault="00EE1548">
      <w:pPr>
        <w:spacing w:after="40" w:line="300" w:lineRule="auto"/>
        <w:rPr>
          <w:b/>
          <w:color w:val="1B365D"/>
          <w:sz w:val="30"/>
        </w:rPr>
      </w:pPr>
    </w:p>
    <w:p w14:paraId="36982CE8" w14:textId="77777777" w:rsidR="00EE1548" w:rsidRDefault="00EE1548">
      <w:pPr>
        <w:spacing w:after="40" w:line="300" w:lineRule="auto"/>
        <w:rPr>
          <w:b/>
          <w:color w:val="1B365D"/>
          <w:sz w:val="30"/>
        </w:rPr>
      </w:pPr>
    </w:p>
    <w:p w14:paraId="06FFA031" w14:textId="77777777" w:rsidR="00EE1548" w:rsidRDefault="00EE1548">
      <w:pPr>
        <w:spacing w:after="40" w:line="300" w:lineRule="auto"/>
        <w:rPr>
          <w:b/>
          <w:color w:val="1B365D"/>
          <w:sz w:val="30"/>
        </w:rPr>
      </w:pPr>
    </w:p>
    <w:p w14:paraId="17B13E76" w14:textId="77777777" w:rsidR="00EE1548" w:rsidRDefault="00EE1548">
      <w:pPr>
        <w:spacing w:after="40" w:line="300" w:lineRule="auto"/>
        <w:rPr>
          <w:b/>
          <w:color w:val="1B365D"/>
          <w:sz w:val="30"/>
        </w:rPr>
      </w:pPr>
    </w:p>
    <w:p w14:paraId="05B5F35C" w14:textId="77777777" w:rsidR="00EE1548" w:rsidRDefault="00EE1548">
      <w:pPr>
        <w:spacing w:after="40" w:line="300" w:lineRule="auto"/>
        <w:rPr>
          <w:b/>
          <w:color w:val="1B365D"/>
          <w:sz w:val="30"/>
        </w:rPr>
      </w:pPr>
    </w:p>
    <w:p w14:paraId="3045D6A2" w14:textId="77777777" w:rsidR="00EE1548" w:rsidRDefault="00EE1548">
      <w:pPr>
        <w:spacing w:after="40" w:line="300" w:lineRule="auto"/>
        <w:rPr>
          <w:b/>
          <w:color w:val="1B365D"/>
          <w:sz w:val="30"/>
        </w:rPr>
      </w:pPr>
    </w:p>
    <w:p w14:paraId="0247BFE6" w14:textId="77777777" w:rsidR="00EE1548" w:rsidRDefault="00EE1548">
      <w:pPr>
        <w:spacing w:after="40" w:line="300" w:lineRule="auto"/>
        <w:rPr>
          <w:b/>
          <w:color w:val="1B365D"/>
          <w:sz w:val="30"/>
        </w:rPr>
      </w:pPr>
    </w:p>
    <w:p w14:paraId="15999321" w14:textId="77777777" w:rsidR="00EE1548" w:rsidRDefault="006E329B">
      <w:pPr>
        <w:pStyle w:val="Heading1"/>
        <w:pageBreakBefore/>
        <w:jc w:val="left"/>
      </w:pPr>
      <w:bookmarkStart w:id="1" w:name="_Toc243219780"/>
      <w:r>
        <w:lastRenderedPageBreak/>
        <w:t>TÓM TẮT</w:t>
      </w:r>
      <w:bookmarkEnd w:id="1"/>
    </w:p>
    <w:p w14:paraId="3FAE11C9" w14:textId="77777777" w:rsidR="00EE1548" w:rsidRDefault="006E329B">
      <w:pPr>
        <w:ind w:firstLine="720"/>
      </w:pPr>
      <w:r>
        <w:t>Báo cáo này trình bày kết quả gom cụm các quốc gia theo sáu yếu tố cơ sở của World Happiness Report giai đoạn 2015–2019: GDP bình quân đầu người, hỗ trợ xã hội, tuổi thọ khỏe mạnh, tự do lựa chọn cuộc sống, mức độ hào phóng và nhận thức tham nhũng. Dữ liệu thô gồm 782 bản ghi của 5 năm; sau khi loại bản ghi United Arab Emirates năm 2018 vì khuyết chỉ số tham nhũng, bảng phân tích còn 781 bản ghi.</w:t>
      </w:r>
    </w:p>
    <w:p w14:paraId="13ED30BA" w14:textId="77777777" w:rsidR="00EE1548" w:rsidRDefault="006E329B">
      <w:pPr>
        <w:ind w:firstLine="720"/>
      </w:pPr>
      <w:r>
        <w:t>Nhóm chạy năm thí nghiệm độc lập, mỗi năm gom cụm riêng trên ma trận sáu đặc trưng đã chuẩn hóa Z-score. Số cụm tối ưu theo Silhouette là k* = 3 ở cả năm năm, với Silhouette trong khoảng 0,293–0,344 và Davies–Bouldin 1,00–1,07. Ba cụm có chân dung kinh tế – xã hội tách biệt và khi hậu kiểm bằng điểm hạnh phúc thực tế thì phân hóa rõ: phân tích phương sai một nhân tố cho F từ 107,09 đến 159,18. Bảng theo dõi dịch chuyển của 156 quốc gia cho thấy 142 quốc gia giữ nguyên cụm cả năm năm, 4 quốc gia thăng hạng v</w:t>
      </w:r>
      <w:r>
        <w:t>à 2 quốc gia tụt hạng.</w:t>
      </w:r>
    </w:p>
    <w:p w14:paraId="0D7307D8" w14:textId="77777777" w:rsidR="00EE1548" w:rsidRDefault="006E329B">
      <w:pPr>
        <w:ind w:firstLine="720"/>
      </w:pPr>
      <w:r>
        <w:t>Toàn bộ số liệu trong báo cáo truy vết về reports/tables/*.csv và data/processed/*.csv. Thuật toán K-Means, phân cấp Ward, DBSCAN và các độ đo Silhouette, Davies–Bouldin, Calinski–Harabasz, ARI đều được cài đặt lại từ đầu bằng NumPy ở mức phép toán cơ bản.</w:t>
      </w:r>
    </w:p>
    <w:p w14:paraId="1100ACC2" w14:textId="77777777" w:rsidR="00EE1548" w:rsidRDefault="006E329B">
      <w:r>
        <w:br w:type="page"/>
      </w:r>
    </w:p>
    <w:p w14:paraId="61F0464C" w14:textId="77777777" w:rsidR="00EE1548" w:rsidRDefault="006E329B">
      <w:pPr>
        <w:pStyle w:val="Heading1"/>
        <w:pageBreakBefore/>
        <w:jc w:val="left"/>
      </w:pPr>
      <w:bookmarkStart w:id="2" w:name="_Toc243219781"/>
      <w:r>
        <w:lastRenderedPageBreak/>
        <w:t>CHƯƠNG 1: TỔNG QUAN ĐỀ TÀI VÀ CƠ SỞ LÝ THUYẾT</w:t>
      </w:r>
      <w:bookmarkEnd w:id="2"/>
    </w:p>
    <w:p w14:paraId="59C5B7CF" w14:textId="77777777" w:rsidR="00EE1548" w:rsidRDefault="006E329B">
      <w:pPr>
        <w:pStyle w:val="Heading2"/>
        <w:jc w:val="left"/>
      </w:pPr>
      <w:bookmarkStart w:id="3" w:name="_Toc243219782"/>
      <w:r>
        <w:t>1.1. Bối cảnh và lý do chọn đề tài</w:t>
      </w:r>
      <w:bookmarkEnd w:id="3"/>
    </w:p>
    <w:p w14:paraId="1129771D" w14:textId="77777777" w:rsidR="00EE1548" w:rsidRDefault="006E329B">
      <w:pPr>
        <w:ind w:firstLine="720"/>
      </w:pPr>
      <w:r>
        <w:t>World Happiness Report (WHR) là báo cáo thường niên công bố từ năm 2012, sử dụng dữ liệu khảo sát Gallup World Poll để xếp hạng mức độ hạnh phúc của các quốc gia. Bản 2017 công bố ngày 20/3/2017 xếp hạng 155 quốc gia. Điểm số của mỗi quốc gia lấy từ câu hỏi Cantril Ladder, tức người trả lời tự đánh giá cuộc sống hiện tại trên thang 0 đến 10.</w:t>
      </w:r>
    </w:p>
    <w:p w14:paraId="7ECB511F" w14:textId="77777777" w:rsidR="00EE1548" w:rsidRDefault="006E329B">
      <w:pPr>
        <w:ind w:firstLine="720"/>
      </w:pPr>
      <w:r>
        <w:t>Điểm hạnh phúc tổng hợp là một con số duy nhất nên khi đọc bảng xếp hạng, người xem khó thấy quốc gia yếu ở trục nào. Ví dụ một nước có GDP cao nhưng nhận thức tham nhũng kém vẫn có thể đứng gần một nước có GDP thấp hơn nhưng thể chế tốt. Gom cụm theo sáu yếu tố cơ sở cho phép tách các nhóm quốc gia theo cấu trúc đặc trưng thay vì theo một thứ hạng tổng.</w:t>
      </w:r>
    </w:p>
    <w:p w14:paraId="58F41E4D" w14:textId="77777777" w:rsidR="00EE1548" w:rsidRDefault="006E329B">
      <w:pPr>
        <w:ind w:firstLine="720"/>
      </w:pPr>
      <w:r>
        <w:t>Nhóm chọn bài toán gom cụm vì dữ liệu không có nhãn mục tiêu cho bài toán phân lớp, và các đặc trưng đầu vào đều là thang đo liên tục. Kết quả dùng để mô tả cấu trúc nhóm trong từng năm; nhóm không đặt mục tiêu dự đoán điểm hạnh phúc hay chứng minh quan hệ nhân quả.</w:t>
      </w:r>
    </w:p>
    <w:p w14:paraId="283B5C8C" w14:textId="77777777" w:rsidR="00EE1548" w:rsidRDefault="006E329B">
      <w:pPr>
        <w:pStyle w:val="Heading2"/>
        <w:jc w:val="left"/>
      </w:pPr>
      <w:bookmarkStart w:id="4" w:name="_Toc243219783"/>
      <w:r>
        <w:t>1.2. Bài toán và câu hỏi nghiên cứu</w:t>
      </w:r>
      <w:bookmarkEnd w:id="4"/>
    </w:p>
    <w:p w14:paraId="085A21E8" w14:textId="77777777" w:rsidR="00EE1548" w:rsidRDefault="006E329B">
      <w:pPr>
        <w:ind w:firstLine="720"/>
      </w:pPr>
      <w:r>
        <w:t>Cho ma trận đặc trưng X kích thước n×6 của từng năm, với mỗi dòng là một quốc gia và sáu cột là sáu yếu tố cơ sở, bài toán đặt ra là tìm phân hoạch các quốc gia thành các nhóm có đặc trưng gần nhau theo khoảng cách Euclid.</w:t>
      </w:r>
    </w:p>
    <w:p w14:paraId="04D379DB" w14:textId="77777777" w:rsidR="00EE1548" w:rsidRDefault="006E329B">
      <w:pPr>
        <w:ind w:firstLine="720"/>
      </w:pPr>
      <w:r>
        <w:t>Bốn câu hỏi nghiên cứu:</w:t>
      </w:r>
    </w:p>
    <w:p w14:paraId="3FF67F5B" w14:textId="77777777" w:rsidR="00EE1548" w:rsidRDefault="006E329B">
      <w:pPr>
        <w:pStyle w:val="ListNumber"/>
      </w:pPr>
      <w:r>
        <w:t>Có thể chia các quốc gia thành bao nhiêu nhóm dựa trên sáu yếu tố cơ sở, và số cụm tối ưu có ổn định qua các năm không?</w:t>
      </w:r>
    </w:p>
    <w:p w14:paraId="6E8093C2" w14:textId="77777777" w:rsidR="00EE1548" w:rsidRDefault="006E329B">
      <w:pPr>
        <w:pStyle w:val="ListNumber"/>
      </w:pPr>
      <w:r>
        <w:t>Cách chuẩn hóa dữ liệu (Raw, Min-Max, Z-score) ảnh hưởng thế nào đến kết quả K-Means?</w:t>
      </w:r>
    </w:p>
    <w:p w14:paraId="55B1612D" w14:textId="77777777" w:rsidR="00EE1548" w:rsidRDefault="006E329B">
      <w:pPr>
        <w:pStyle w:val="ListNumber"/>
      </w:pPr>
      <w:r>
        <w:lastRenderedPageBreak/>
        <w:t>Phân cấp Ward và DBSCAN cho kết quả thế nào khi so sánh với K-Means trên cùng dữ liệu?</w:t>
      </w:r>
    </w:p>
    <w:p w14:paraId="10E9E42D" w14:textId="77777777" w:rsidR="00EE1548" w:rsidRDefault="006E329B">
      <w:pPr>
        <w:pStyle w:val="ListNumber"/>
      </w:pPr>
      <w:r>
        <w:t>Nhãn cụm có ổn định khi đổi seed khởi tạo, và các cụm hình thành từ sáu yếu tố có phân hóa theo điểm hạnh phúc thực tế hay không?</w:t>
      </w:r>
    </w:p>
    <w:p w14:paraId="77E34A3E" w14:textId="77777777" w:rsidR="00EE1548" w:rsidRDefault="006E329B">
      <w:pPr>
        <w:pStyle w:val="Heading2"/>
        <w:jc w:val="left"/>
      </w:pPr>
      <w:bookmarkStart w:id="5" w:name="_Toc243219784"/>
      <w:r>
        <w:t>1.3. Nguồn dữ liệu</w:t>
      </w:r>
      <w:bookmarkEnd w:id="5"/>
    </w:p>
    <w:p w14:paraId="65A419B1" w14:textId="77777777" w:rsidR="00EE1548" w:rsidRDefault="006E329B">
      <w:pPr>
        <w:ind w:firstLine="720"/>
      </w:pPr>
      <w:r>
        <w:t>Dữ liệu là bản tổng hợp World Happiness Report trên Kaggle, gồm năm tệp CSV cho các năm 2015 đến 2019, lưu tại data/raw/. Mỗi tệp có schema riêng và đều chứa tên quốc gia, thứ hạng, điểm hạnh phúc, sáu yếu tố cơ sở và một số cột phụ về sai số khảo sát. Chi tiết cấu trúc từng năm được trình bày ở Chương 2.</w:t>
      </w:r>
    </w:p>
    <w:p w14:paraId="637A8E2A" w14:textId="77777777" w:rsidR="00EE1548" w:rsidRDefault="006E329B">
      <w:pPr>
        <w:ind w:firstLine="720"/>
      </w:pPr>
      <w:r>
        <w:t>Tài liệu phương pháp luận của nhóm (thang đo Cantril Ladder, mô hình Dystopia, ý nghĩa sáu biến) được tổng hợp tại docs/nghien_cuu/whr_nguon_du_lieu.md.</w:t>
      </w:r>
    </w:p>
    <w:p w14:paraId="6FACCC8D" w14:textId="77777777" w:rsidR="00EE1548" w:rsidRDefault="006E329B">
      <w:pPr>
        <w:pStyle w:val="Heading2"/>
        <w:jc w:val="left"/>
      </w:pPr>
      <w:bookmarkStart w:id="6" w:name="_Toc243219785"/>
      <w:r>
        <w:t>1.4. Thang đo Cantril Ladder</w:t>
      </w:r>
      <w:bookmarkEnd w:id="6"/>
    </w:p>
    <w:p w14:paraId="5330419F" w14:textId="77777777" w:rsidR="00EE1548" w:rsidRDefault="006E329B">
      <w:pPr>
        <w:ind w:firstLine="720"/>
      </w:pPr>
      <w:r>
        <w:t>Gallup World Poll đo đánh giá cuộc sống bằng câu hỏi Cantril Ladder: người trả lời hình dung một chiếc thang có bậc từ 0 (cuộc sống tồi tệ nhất có thể) đến 10 (cuộc sống tốt nhất có thể) và chọn bậc cho cuộc sống hiện tại của mình. Điểm của quốc gia là trung bình có trọng số Gallup của các câu trả lời, tính trên mẫu đại diện khoảng 1.000 người trưởng thành mỗi nước.</w:t>
      </w:r>
    </w:p>
    <w:p w14:paraId="7D524919" w14:textId="77777777" w:rsidR="00EE1548" w:rsidRDefault="006E329B">
      <w:pPr>
        <w:ind w:firstLine="720"/>
      </w:pPr>
      <w:r>
        <w:t>Vì là thang tự đánh giá, điểm số chịu ảnh hưởng của yếu tố văn hóa và kỳ vọng sống của từng dân tộc. Đây là lý do nhóm không dùng điểm hạnh phúc làm đặc trưng gom cụm, mà chỉ dùng để hậu kiểm sau khi đã phân nhóm.</w:t>
      </w:r>
    </w:p>
    <w:p w14:paraId="58CB4A34" w14:textId="77777777" w:rsidR="00EE1548" w:rsidRDefault="006E329B">
      <w:pPr>
        <w:pStyle w:val="Heading2"/>
        <w:jc w:val="left"/>
      </w:pPr>
      <w:bookmarkStart w:id="7" w:name="_Toc243219786"/>
      <w:r>
        <w:t>1.5. Mô hình Dystopia và Dystopia Residual</w:t>
      </w:r>
      <w:bookmarkEnd w:id="7"/>
    </w:p>
    <w:p w14:paraId="09EA8C21" w14:textId="77777777" w:rsidR="00EE1548" w:rsidRDefault="006E329B">
      <w:pPr>
        <w:ind w:firstLine="720"/>
      </w:pPr>
      <w:r>
        <w:t>Dystopia là quốc gia giả định được nhóm tác giả WHR dựng từ giá trị thấp nhất thế giới quan sát được ở từng yếu tố trong sáu yếu tố cơ sở. Dystopia làm mốc chuẩn để mọi đóng góp của sáu yếu tố đều mang giá trị dương trong biểu đồ phân rã. Mức sống trung bình của Dystopia được ước lượng khoảng 1,85 trên thang 0–10.</w:t>
      </w:r>
    </w:p>
    <w:p w14:paraId="060E7C4C" w14:textId="77777777" w:rsidR="00EE1548" w:rsidRDefault="006E329B">
      <w:pPr>
        <w:ind w:firstLine="720"/>
      </w:pPr>
      <w:r>
        <w:lastRenderedPageBreak/>
        <w:t>Trong dữ liệu, ba năm 2015–2017 có sẵn cột Dystopia Residual; hai năm 2018–2019 không có cột này nên nhóm tính lại bằng hiệu số giữa điểm hạnh phúc và tổng sáu yếu tố. Nhóm đã kiểm chứng đẳng thức happiness_score xấp xỉ tổng sáu yếu tố cộng dystopia_residual trên ba tệp 2015–2017: sai lệch tuyệt đối lớn nhất chỉ là 0,00051 do dữ liệu gốc đã làm tròn.</w:t>
      </w:r>
    </w:p>
    <w:p w14:paraId="74C32CD3" w14:textId="77777777" w:rsidR="00EE1548" w:rsidRDefault="006E329B">
      <w:pPr>
        <w:pStyle w:val="Heading2"/>
        <w:jc w:val="left"/>
      </w:pPr>
      <w:bookmarkStart w:id="8" w:name="_Toc243219787"/>
      <w:r>
        <w:t>1.6. Sáu biến cơ sở</w:t>
      </w:r>
      <w:bookmarkEnd w:id="8"/>
    </w:p>
    <w:p w14:paraId="7E9B83D9" w14:textId="77777777" w:rsidR="00EE1548" w:rsidRDefault="006E329B">
      <w:pPr>
        <w:ind w:firstLine="720"/>
      </w:pPr>
      <w:r>
        <w:t>Sáu cột nằm sau cột điểm số trong tệp WHR là mức đóng góp ước lượng của từng yếu tố, được so với chuẩn Dystopia nên luôn dương. Bảng 1.1 đối chiếu tên cột gốc qua các năm với tên chuẩn hóa dùng trong mã nguồn.</w:t>
      </w:r>
    </w:p>
    <w:p w14:paraId="2F1E1CEF" w14:textId="77777777" w:rsidR="00EE1548" w:rsidRDefault="006E329B">
      <w:pPr>
        <w:spacing w:before="80" w:line="288" w:lineRule="auto"/>
        <w:jc w:val="center"/>
      </w:pPr>
      <w:r>
        <w:rPr>
          <w:b/>
          <w:i/>
          <w:sz w:val="24"/>
        </w:rPr>
        <w:t>Bảng 1.1: Sáu yếu tố cơ sở và tên cột tương ứng qua các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488"/>
        <w:gridCol w:w="1549"/>
        <w:gridCol w:w="3115"/>
        <w:gridCol w:w="1426"/>
        <w:gridCol w:w="1067"/>
      </w:tblGrid>
      <w:tr w:rsidR="00EE1548" w14:paraId="069759E3" w14:textId="77777777">
        <w:trPr>
          <w:tblHeader/>
          <w:jc w:val="center"/>
        </w:trPr>
        <w:tc>
          <w:tcPr>
            <w:tcW w:w="1881" w:type="dxa"/>
            <w:shd w:val="clear" w:color="auto" w:fill="EAECEE"/>
            <w:tcMar>
              <w:top w:w="80" w:type="dxa"/>
              <w:left w:w="120" w:type="dxa"/>
              <w:bottom w:w="80" w:type="dxa"/>
              <w:right w:w="120" w:type="dxa"/>
            </w:tcMar>
            <w:vAlign w:val="center"/>
          </w:tcPr>
          <w:p w14:paraId="3148D577" w14:textId="77777777" w:rsidR="00EE1548" w:rsidRDefault="006E329B">
            <w:pPr>
              <w:spacing w:before="40" w:after="40" w:line="276" w:lineRule="auto"/>
              <w:jc w:val="center"/>
              <w:rPr>
                <w:sz w:val="22"/>
              </w:rPr>
            </w:pPr>
            <w:r>
              <w:rPr>
                <w:b/>
                <w:sz w:val="23"/>
              </w:rPr>
              <w:t>Tên chuẩn trong mã nguồn</w:t>
            </w:r>
          </w:p>
        </w:tc>
        <w:tc>
          <w:tcPr>
            <w:tcW w:w="1881" w:type="dxa"/>
            <w:shd w:val="clear" w:color="auto" w:fill="EAECEE"/>
            <w:tcMar>
              <w:top w:w="80" w:type="dxa"/>
              <w:left w:w="120" w:type="dxa"/>
              <w:bottom w:w="80" w:type="dxa"/>
              <w:right w:w="120" w:type="dxa"/>
            </w:tcMar>
            <w:vAlign w:val="center"/>
          </w:tcPr>
          <w:p w14:paraId="52320B80" w14:textId="77777777" w:rsidR="00EE1548" w:rsidRDefault="006E329B">
            <w:pPr>
              <w:spacing w:before="40" w:after="40" w:line="276" w:lineRule="auto"/>
              <w:jc w:val="center"/>
              <w:rPr>
                <w:sz w:val="22"/>
              </w:rPr>
            </w:pPr>
            <w:r>
              <w:rPr>
                <w:b/>
                <w:sz w:val="23"/>
              </w:rPr>
              <w:t>Tên cột gốc 2015–2016</w:t>
            </w:r>
          </w:p>
        </w:tc>
        <w:tc>
          <w:tcPr>
            <w:tcW w:w="1881" w:type="dxa"/>
            <w:shd w:val="clear" w:color="auto" w:fill="EAECEE"/>
            <w:tcMar>
              <w:top w:w="80" w:type="dxa"/>
              <w:left w:w="120" w:type="dxa"/>
              <w:bottom w:w="80" w:type="dxa"/>
              <w:right w:w="120" w:type="dxa"/>
            </w:tcMar>
            <w:vAlign w:val="center"/>
          </w:tcPr>
          <w:p w14:paraId="64EFFC19" w14:textId="77777777" w:rsidR="00EE1548" w:rsidRDefault="006E329B">
            <w:pPr>
              <w:spacing w:before="40" w:after="40" w:line="276" w:lineRule="auto"/>
              <w:jc w:val="center"/>
              <w:rPr>
                <w:sz w:val="22"/>
              </w:rPr>
            </w:pPr>
            <w:r>
              <w:rPr>
                <w:b/>
                <w:sz w:val="23"/>
              </w:rPr>
              <w:t>Tên cột gốc 2017</w:t>
            </w:r>
          </w:p>
        </w:tc>
        <w:tc>
          <w:tcPr>
            <w:tcW w:w="1881" w:type="dxa"/>
            <w:shd w:val="clear" w:color="auto" w:fill="EAECEE"/>
            <w:tcMar>
              <w:top w:w="80" w:type="dxa"/>
              <w:left w:w="120" w:type="dxa"/>
              <w:bottom w:w="80" w:type="dxa"/>
              <w:right w:w="120" w:type="dxa"/>
            </w:tcMar>
            <w:vAlign w:val="center"/>
          </w:tcPr>
          <w:p w14:paraId="65A739AD" w14:textId="77777777" w:rsidR="00EE1548" w:rsidRDefault="006E329B">
            <w:pPr>
              <w:spacing w:before="40" w:after="40" w:line="276" w:lineRule="auto"/>
              <w:jc w:val="center"/>
              <w:rPr>
                <w:sz w:val="22"/>
              </w:rPr>
            </w:pPr>
            <w:r>
              <w:rPr>
                <w:b/>
                <w:sz w:val="23"/>
              </w:rPr>
              <w:t>Tên cột gốc 2018–2019</w:t>
            </w:r>
          </w:p>
        </w:tc>
        <w:tc>
          <w:tcPr>
            <w:tcW w:w="1881" w:type="dxa"/>
            <w:shd w:val="clear" w:color="auto" w:fill="EAECEE"/>
            <w:tcMar>
              <w:top w:w="80" w:type="dxa"/>
              <w:left w:w="120" w:type="dxa"/>
              <w:bottom w:w="80" w:type="dxa"/>
              <w:right w:w="120" w:type="dxa"/>
            </w:tcMar>
            <w:vAlign w:val="center"/>
          </w:tcPr>
          <w:p w14:paraId="5B5C7F95" w14:textId="77777777" w:rsidR="00EE1548" w:rsidRDefault="006E329B">
            <w:pPr>
              <w:spacing w:before="40" w:after="40" w:line="276" w:lineRule="auto"/>
              <w:jc w:val="center"/>
              <w:rPr>
                <w:sz w:val="22"/>
              </w:rPr>
            </w:pPr>
            <w:r>
              <w:rPr>
                <w:b/>
                <w:sz w:val="23"/>
              </w:rPr>
              <w:t>Nội dung đo lường</w:t>
            </w:r>
          </w:p>
        </w:tc>
      </w:tr>
      <w:tr w:rsidR="00EE1548" w14:paraId="29E0C2D9" w14:textId="77777777">
        <w:trPr>
          <w:jc w:val="center"/>
        </w:trPr>
        <w:tc>
          <w:tcPr>
            <w:tcW w:w="1881" w:type="dxa"/>
            <w:tcMar>
              <w:top w:w="80" w:type="dxa"/>
              <w:left w:w="120" w:type="dxa"/>
              <w:bottom w:w="80" w:type="dxa"/>
              <w:right w:w="120" w:type="dxa"/>
            </w:tcMar>
            <w:vAlign w:val="center"/>
          </w:tcPr>
          <w:p w14:paraId="77601C5F" w14:textId="77777777" w:rsidR="00EE1548" w:rsidRDefault="006E329B">
            <w:pPr>
              <w:spacing w:before="40" w:after="40" w:line="276" w:lineRule="auto"/>
              <w:jc w:val="left"/>
              <w:rPr>
                <w:sz w:val="22"/>
              </w:rPr>
            </w:pPr>
            <w:r>
              <w:rPr>
                <w:sz w:val="23"/>
              </w:rPr>
              <w:t>gdp_per_capita</w:t>
            </w:r>
          </w:p>
        </w:tc>
        <w:tc>
          <w:tcPr>
            <w:tcW w:w="1881" w:type="dxa"/>
            <w:tcMar>
              <w:top w:w="80" w:type="dxa"/>
              <w:left w:w="120" w:type="dxa"/>
              <w:bottom w:w="80" w:type="dxa"/>
              <w:right w:w="120" w:type="dxa"/>
            </w:tcMar>
            <w:vAlign w:val="center"/>
          </w:tcPr>
          <w:p w14:paraId="3D2D7095" w14:textId="77777777" w:rsidR="00EE1548" w:rsidRDefault="006E329B">
            <w:pPr>
              <w:spacing w:before="40" w:after="40" w:line="276" w:lineRule="auto"/>
              <w:jc w:val="left"/>
              <w:rPr>
                <w:sz w:val="22"/>
              </w:rPr>
            </w:pPr>
            <w:r>
              <w:rPr>
                <w:sz w:val="23"/>
              </w:rPr>
              <w:t>Economy (GDP per Capita)</w:t>
            </w:r>
          </w:p>
        </w:tc>
        <w:tc>
          <w:tcPr>
            <w:tcW w:w="1881" w:type="dxa"/>
            <w:tcMar>
              <w:top w:w="80" w:type="dxa"/>
              <w:left w:w="120" w:type="dxa"/>
              <w:bottom w:w="80" w:type="dxa"/>
              <w:right w:w="120" w:type="dxa"/>
            </w:tcMar>
            <w:vAlign w:val="center"/>
          </w:tcPr>
          <w:p w14:paraId="1344D893" w14:textId="77777777" w:rsidR="00EE1548" w:rsidRDefault="006E329B">
            <w:pPr>
              <w:spacing w:before="40" w:after="40" w:line="276" w:lineRule="auto"/>
              <w:jc w:val="left"/>
              <w:rPr>
                <w:sz w:val="22"/>
              </w:rPr>
            </w:pPr>
            <w:r>
              <w:rPr>
                <w:sz w:val="23"/>
              </w:rPr>
              <w:t>Economy..GDP.per.Capita.</w:t>
            </w:r>
          </w:p>
        </w:tc>
        <w:tc>
          <w:tcPr>
            <w:tcW w:w="1881" w:type="dxa"/>
            <w:tcMar>
              <w:top w:w="80" w:type="dxa"/>
              <w:left w:w="120" w:type="dxa"/>
              <w:bottom w:w="80" w:type="dxa"/>
              <w:right w:w="120" w:type="dxa"/>
            </w:tcMar>
            <w:vAlign w:val="center"/>
          </w:tcPr>
          <w:p w14:paraId="53354E14" w14:textId="77777777" w:rsidR="00EE1548" w:rsidRDefault="006E329B">
            <w:pPr>
              <w:spacing w:before="40" w:after="40" w:line="276" w:lineRule="auto"/>
              <w:jc w:val="left"/>
              <w:rPr>
                <w:sz w:val="22"/>
              </w:rPr>
            </w:pPr>
            <w:r>
              <w:rPr>
                <w:sz w:val="23"/>
              </w:rPr>
              <w:t>GDP per capita</w:t>
            </w:r>
          </w:p>
        </w:tc>
        <w:tc>
          <w:tcPr>
            <w:tcW w:w="1881" w:type="dxa"/>
            <w:tcMar>
              <w:top w:w="80" w:type="dxa"/>
              <w:left w:w="120" w:type="dxa"/>
              <w:bottom w:w="80" w:type="dxa"/>
              <w:right w:w="120" w:type="dxa"/>
            </w:tcMar>
            <w:vAlign w:val="center"/>
          </w:tcPr>
          <w:p w14:paraId="3F012477" w14:textId="77777777" w:rsidR="00EE1548" w:rsidRDefault="006E329B">
            <w:pPr>
              <w:spacing w:before="40" w:after="40" w:line="276" w:lineRule="auto"/>
              <w:jc w:val="left"/>
              <w:rPr>
                <w:sz w:val="22"/>
              </w:rPr>
            </w:pPr>
            <w:r>
              <w:rPr>
                <w:sz w:val="23"/>
              </w:rPr>
              <w:t>Log GDP bình quân đầu người theo sức mua tương đương</w:t>
            </w:r>
          </w:p>
        </w:tc>
      </w:tr>
      <w:tr w:rsidR="00EE1548" w14:paraId="2060748B" w14:textId="77777777">
        <w:trPr>
          <w:jc w:val="center"/>
        </w:trPr>
        <w:tc>
          <w:tcPr>
            <w:tcW w:w="1881" w:type="dxa"/>
            <w:tcMar>
              <w:top w:w="80" w:type="dxa"/>
              <w:left w:w="120" w:type="dxa"/>
              <w:bottom w:w="80" w:type="dxa"/>
              <w:right w:w="120" w:type="dxa"/>
            </w:tcMar>
            <w:vAlign w:val="center"/>
          </w:tcPr>
          <w:p w14:paraId="2E9FBB9A" w14:textId="77777777" w:rsidR="00EE1548" w:rsidRDefault="006E329B">
            <w:pPr>
              <w:spacing w:before="40" w:after="40" w:line="276" w:lineRule="auto"/>
              <w:jc w:val="left"/>
              <w:rPr>
                <w:sz w:val="22"/>
              </w:rPr>
            </w:pPr>
            <w:r>
              <w:rPr>
                <w:sz w:val="23"/>
              </w:rPr>
              <w:t>social_support</w:t>
            </w:r>
          </w:p>
        </w:tc>
        <w:tc>
          <w:tcPr>
            <w:tcW w:w="1881" w:type="dxa"/>
            <w:tcMar>
              <w:top w:w="80" w:type="dxa"/>
              <w:left w:w="120" w:type="dxa"/>
              <w:bottom w:w="80" w:type="dxa"/>
              <w:right w:w="120" w:type="dxa"/>
            </w:tcMar>
            <w:vAlign w:val="center"/>
          </w:tcPr>
          <w:p w14:paraId="40ECC256" w14:textId="77777777" w:rsidR="00EE1548" w:rsidRDefault="006E329B">
            <w:pPr>
              <w:spacing w:before="40" w:after="40" w:line="276" w:lineRule="auto"/>
              <w:jc w:val="left"/>
              <w:rPr>
                <w:sz w:val="22"/>
              </w:rPr>
            </w:pPr>
            <w:r>
              <w:rPr>
                <w:sz w:val="23"/>
              </w:rPr>
              <w:t>Family</w:t>
            </w:r>
          </w:p>
        </w:tc>
        <w:tc>
          <w:tcPr>
            <w:tcW w:w="1881" w:type="dxa"/>
            <w:tcMar>
              <w:top w:w="80" w:type="dxa"/>
              <w:left w:w="120" w:type="dxa"/>
              <w:bottom w:w="80" w:type="dxa"/>
              <w:right w:w="120" w:type="dxa"/>
            </w:tcMar>
            <w:vAlign w:val="center"/>
          </w:tcPr>
          <w:p w14:paraId="55E82A58" w14:textId="77777777" w:rsidR="00EE1548" w:rsidRDefault="006E329B">
            <w:pPr>
              <w:spacing w:before="40" w:after="40" w:line="276" w:lineRule="auto"/>
              <w:jc w:val="left"/>
              <w:rPr>
                <w:sz w:val="22"/>
              </w:rPr>
            </w:pPr>
            <w:r>
              <w:rPr>
                <w:sz w:val="23"/>
              </w:rPr>
              <w:t>Family</w:t>
            </w:r>
          </w:p>
        </w:tc>
        <w:tc>
          <w:tcPr>
            <w:tcW w:w="1881" w:type="dxa"/>
            <w:tcMar>
              <w:top w:w="80" w:type="dxa"/>
              <w:left w:w="120" w:type="dxa"/>
              <w:bottom w:w="80" w:type="dxa"/>
              <w:right w:w="120" w:type="dxa"/>
            </w:tcMar>
            <w:vAlign w:val="center"/>
          </w:tcPr>
          <w:p w14:paraId="46AD4849" w14:textId="77777777" w:rsidR="00EE1548" w:rsidRDefault="006E329B">
            <w:pPr>
              <w:spacing w:before="40" w:after="40" w:line="276" w:lineRule="auto"/>
              <w:jc w:val="left"/>
              <w:rPr>
                <w:sz w:val="22"/>
              </w:rPr>
            </w:pPr>
            <w:r>
              <w:rPr>
                <w:sz w:val="23"/>
              </w:rPr>
              <w:t>Social support</w:t>
            </w:r>
          </w:p>
        </w:tc>
        <w:tc>
          <w:tcPr>
            <w:tcW w:w="1881" w:type="dxa"/>
            <w:tcMar>
              <w:top w:w="80" w:type="dxa"/>
              <w:left w:w="120" w:type="dxa"/>
              <w:bottom w:w="80" w:type="dxa"/>
              <w:right w:w="120" w:type="dxa"/>
            </w:tcMar>
            <w:vAlign w:val="center"/>
          </w:tcPr>
          <w:p w14:paraId="00BAFBF4" w14:textId="77777777" w:rsidR="00EE1548" w:rsidRDefault="006E329B">
            <w:pPr>
              <w:spacing w:before="40" w:after="40" w:line="276" w:lineRule="auto"/>
              <w:jc w:val="left"/>
              <w:rPr>
                <w:sz w:val="22"/>
              </w:rPr>
            </w:pPr>
            <w:r>
              <w:rPr>
                <w:sz w:val="23"/>
              </w:rPr>
              <w:t>Có người thân hoặc bạn bè để dựa vào khi gặp khó khăn</w:t>
            </w:r>
          </w:p>
        </w:tc>
      </w:tr>
      <w:tr w:rsidR="00EE1548" w14:paraId="05569C52" w14:textId="77777777">
        <w:trPr>
          <w:jc w:val="center"/>
        </w:trPr>
        <w:tc>
          <w:tcPr>
            <w:tcW w:w="1881" w:type="dxa"/>
            <w:tcMar>
              <w:top w:w="80" w:type="dxa"/>
              <w:left w:w="120" w:type="dxa"/>
              <w:bottom w:w="80" w:type="dxa"/>
              <w:right w:w="120" w:type="dxa"/>
            </w:tcMar>
            <w:vAlign w:val="center"/>
          </w:tcPr>
          <w:p w14:paraId="2F63B51E" w14:textId="77777777" w:rsidR="00EE1548" w:rsidRDefault="006E329B">
            <w:pPr>
              <w:spacing w:before="40" w:after="40" w:line="276" w:lineRule="auto"/>
              <w:jc w:val="left"/>
              <w:rPr>
                <w:sz w:val="22"/>
              </w:rPr>
            </w:pPr>
            <w:r>
              <w:rPr>
                <w:sz w:val="23"/>
              </w:rPr>
              <w:lastRenderedPageBreak/>
              <w:t>healthy_life_expectancy</w:t>
            </w:r>
          </w:p>
        </w:tc>
        <w:tc>
          <w:tcPr>
            <w:tcW w:w="1881" w:type="dxa"/>
            <w:tcMar>
              <w:top w:w="80" w:type="dxa"/>
              <w:left w:w="120" w:type="dxa"/>
              <w:bottom w:w="80" w:type="dxa"/>
              <w:right w:w="120" w:type="dxa"/>
            </w:tcMar>
            <w:vAlign w:val="center"/>
          </w:tcPr>
          <w:p w14:paraId="1F27FCDB" w14:textId="77777777" w:rsidR="00EE1548" w:rsidRDefault="006E329B">
            <w:pPr>
              <w:spacing w:before="40" w:after="40" w:line="276" w:lineRule="auto"/>
              <w:jc w:val="left"/>
              <w:rPr>
                <w:sz w:val="22"/>
              </w:rPr>
            </w:pPr>
            <w:r>
              <w:rPr>
                <w:sz w:val="23"/>
              </w:rPr>
              <w:t>Health (Life Expectancy)</w:t>
            </w:r>
          </w:p>
        </w:tc>
        <w:tc>
          <w:tcPr>
            <w:tcW w:w="1881" w:type="dxa"/>
            <w:tcMar>
              <w:top w:w="80" w:type="dxa"/>
              <w:left w:w="120" w:type="dxa"/>
              <w:bottom w:w="80" w:type="dxa"/>
              <w:right w:w="120" w:type="dxa"/>
            </w:tcMar>
            <w:vAlign w:val="center"/>
          </w:tcPr>
          <w:p w14:paraId="5C1C1B30" w14:textId="77777777" w:rsidR="00EE1548" w:rsidRDefault="006E329B">
            <w:pPr>
              <w:spacing w:before="40" w:after="40" w:line="276" w:lineRule="auto"/>
              <w:jc w:val="left"/>
              <w:rPr>
                <w:sz w:val="22"/>
              </w:rPr>
            </w:pPr>
            <w:r>
              <w:rPr>
                <w:sz w:val="23"/>
              </w:rPr>
              <w:t>Health..Life.Expectancy.</w:t>
            </w:r>
          </w:p>
        </w:tc>
        <w:tc>
          <w:tcPr>
            <w:tcW w:w="1881" w:type="dxa"/>
            <w:tcMar>
              <w:top w:w="80" w:type="dxa"/>
              <w:left w:w="120" w:type="dxa"/>
              <w:bottom w:w="80" w:type="dxa"/>
              <w:right w:w="120" w:type="dxa"/>
            </w:tcMar>
            <w:vAlign w:val="center"/>
          </w:tcPr>
          <w:p w14:paraId="3D4BD66B" w14:textId="77777777" w:rsidR="00EE1548" w:rsidRDefault="006E329B">
            <w:pPr>
              <w:spacing w:before="40" w:after="40" w:line="276" w:lineRule="auto"/>
              <w:jc w:val="left"/>
              <w:rPr>
                <w:sz w:val="22"/>
              </w:rPr>
            </w:pPr>
            <w:r>
              <w:rPr>
                <w:sz w:val="23"/>
              </w:rPr>
              <w:t>Healthy life expectancy</w:t>
            </w:r>
          </w:p>
        </w:tc>
        <w:tc>
          <w:tcPr>
            <w:tcW w:w="1881" w:type="dxa"/>
            <w:tcMar>
              <w:top w:w="80" w:type="dxa"/>
              <w:left w:w="120" w:type="dxa"/>
              <w:bottom w:w="80" w:type="dxa"/>
              <w:right w:w="120" w:type="dxa"/>
            </w:tcMar>
            <w:vAlign w:val="center"/>
          </w:tcPr>
          <w:p w14:paraId="216D9E17" w14:textId="77777777" w:rsidR="00EE1548" w:rsidRDefault="006E329B">
            <w:pPr>
              <w:spacing w:before="40" w:after="40" w:line="276" w:lineRule="auto"/>
              <w:jc w:val="left"/>
              <w:rPr>
                <w:sz w:val="22"/>
              </w:rPr>
            </w:pPr>
            <w:r>
              <w:rPr>
                <w:sz w:val="23"/>
              </w:rPr>
              <w:t>Số năm sống khỏe mạnh kỳ vọng từ lúc sinh</w:t>
            </w:r>
          </w:p>
        </w:tc>
      </w:tr>
      <w:tr w:rsidR="00EE1548" w14:paraId="2A61E207" w14:textId="77777777">
        <w:trPr>
          <w:jc w:val="center"/>
        </w:trPr>
        <w:tc>
          <w:tcPr>
            <w:tcW w:w="1881" w:type="dxa"/>
            <w:tcMar>
              <w:top w:w="80" w:type="dxa"/>
              <w:left w:w="120" w:type="dxa"/>
              <w:bottom w:w="80" w:type="dxa"/>
              <w:right w:w="120" w:type="dxa"/>
            </w:tcMar>
            <w:vAlign w:val="center"/>
          </w:tcPr>
          <w:p w14:paraId="66B79F99" w14:textId="77777777" w:rsidR="00EE1548" w:rsidRDefault="006E329B">
            <w:pPr>
              <w:spacing w:before="40" w:after="40" w:line="276" w:lineRule="auto"/>
              <w:jc w:val="left"/>
            </w:pPr>
            <w:r>
              <w:rPr>
                <w:sz w:val="23"/>
              </w:rPr>
              <w:t>freedom</w:t>
            </w:r>
          </w:p>
        </w:tc>
        <w:tc>
          <w:tcPr>
            <w:tcW w:w="1881" w:type="dxa"/>
            <w:tcMar>
              <w:top w:w="80" w:type="dxa"/>
              <w:left w:w="120" w:type="dxa"/>
              <w:bottom w:w="80" w:type="dxa"/>
              <w:right w:w="120" w:type="dxa"/>
            </w:tcMar>
            <w:vAlign w:val="center"/>
          </w:tcPr>
          <w:p w14:paraId="2D72980F" w14:textId="77777777" w:rsidR="00EE1548" w:rsidRDefault="006E329B">
            <w:pPr>
              <w:spacing w:before="40" w:after="40" w:line="276" w:lineRule="auto"/>
              <w:jc w:val="left"/>
            </w:pPr>
            <w:r>
              <w:rPr>
                <w:sz w:val="23"/>
              </w:rPr>
              <w:t>Freedom</w:t>
            </w:r>
          </w:p>
        </w:tc>
        <w:tc>
          <w:tcPr>
            <w:tcW w:w="1881" w:type="dxa"/>
            <w:tcMar>
              <w:top w:w="80" w:type="dxa"/>
              <w:left w:w="120" w:type="dxa"/>
              <w:bottom w:w="80" w:type="dxa"/>
              <w:right w:w="120" w:type="dxa"/>
            </w:tcMar>
            <w:vAlign w:val="center"/>
          </w:tcPr>
          <w:p w14:paraId="20404B5F" w14:textId="77777777" w:rsidR="00EE1548" w:rsidRDefault="006E329B">
            <w:pPr>
              <w:spacing w:before="40" w:after="40" w:line="276" w:lineRule="auto"/>
              <w:jc w:val="left"/>
            </w:pPr>
            <w:r>
              <w:rPr>
                <w:sz w:val="23"/>
              </w:rPr>
              <w:t>Freedom</w:t>
            </w:r>
          </w:p>
        </w:tc>
        <w:tc>
          <w:tcPr>
            <w:tcW w:w="1881" w:type="dxa"/>
            <w:tcMar>
              <w:top w:w="80" w:type="dxa"/>
              <w:left w:w="120" w:type="dxa"/>
              <w:bottom w:w="80" w:type="dxa"/>
              <w:right w:w="120" w:type="dxa"/>
            </w:tcMar>
            <w:vAlign w:val="center"/>
          </w:tcPr>
          <w:p w14:paraId="5D983FC5" w14:textId="77777777" w:rsidR="00EE1548" w:rsidRDefault="006E329B">
            <w:pPr>
              <w:spacing w:before="40" w:after="40" w:line="276" w:lineRule="auto"/>
              <w:jc w:val="left"/>
            </w:pPr>
            <w:r>
              <w:rPr>
                <w:sz w:val="23"/>
              </w:rPr>
              <w:t>Freedom to make life choices</w:t>
            </w:r>
          </w:p>
        </w:tc>
        <w:tc>
          <w:tcPr>
            <w:tcW w:w="1881" w:type="dxa"/>
            <w:tcMar>
              <w:top w:w="80" w:type="dxa"/>
              <w:left w:w="120" w:type="dxa"/>
              <w:bottom w:w="80" w:type="dxa"/>
              <w:right w:w="120" w:type="dxa"/>
            </w:tcMar>
            <w:vAlign w:val="center"/>
          </w:tcPr>
          <w:p w14:paraId="34D3549D" w14:textId="77777777" w:rsidR="00EE1548" w:rsidRDefault="006E329B">
            <w:pPr>
              <w:spacing w:before="40" w:after="40" w:line="276" w:lineRule="auto"/>
              <w:jc w:val="left"/>
            </w:pPr>
            <w:r>
              <w:rPr>
                <w:sz w:val="23"/>
              </w:rPr>
              <w:t>Mức hài lòng với tự do lựa chọn cuộc sống</w:t>
            </w:r>
          </w:p>
        </w:tc>
      </w:tr>
      <w:tr w:rsidR="00EE1548" w14:paraId="7CA3DC3F" w14:textId="77777777">
        <w:trPr>
          <w:jc w:val="center"/>
        </w:trPr>
        <w:tc>
          <w:tcPr>
            <w:tcW w:w="1881" w:type="dxa"/>
            <w:tcMar>
              <w:top w:w="80" w:type="dxa"/>
              <w:left w:w="120" w:type="dxa"/>
              <w:bottom w:w="80" w:type="dxa"/>
              <w:right w:w="120" w:type="dxa"/>
            </w:tcMar>
            <w:vAlign w:val="center"/>
          </w:tcPr>
          <w:p w14:paraId="0828FBF7" w14:textId="77777777" w:rsidR="00EE1548" w:rsidRDefault="006E329B">
            <w:pPr>
              <w:spacing w:before="40" w:after="40" w:line="276" w:lineRule="auto"/>
              <w:jc w:val="left"/>
            </w:pPr>
            <w:r>
              <w:rPr>
                <w:sz w:val="23"/>
              </w:rPr>
              <w:t>generosity</w:t>
            </w:r>
          </w:p>
        </w:tc>
        <w:tc>
          <w:tcPr>
            <w:tcW w:w="1881" w:type="dxa"/>
            <w:tcMar>
              <w:top w:w="80" w:type="dxa"/>
              <w:left w:w="120" w:type="dxa"/>
              <w:bottom w:w="80" w:type="dxa"/>
              <w:right w:w="120" w:type="dxa"/>
            </w:tcMar>
            <w:vAlign w:val="center"/>
          </w:tcPr>
          <w:p w14:paraId="2756E8E8" w14:textId="77777777" w:rsidR="00EE1548" w:rsidRDefault="006E329B">
            <w:pPr>
              <w:spacing w:before="40" w:after="40" w:line="276" w:lineRule="auto"/>
              <w:jc w:val="left"/>
            </w:pPr>
            <w:r>
              <w:rPr>
                <w:sz w:val="23"/>
              </w:rPr>
              <w:t>Generosity</w:t>
            </w:r>
          </w:p>
        </w:tc>
        <w:tc>
          <w:tcPr>
            <w:tcW w:w="1881" w:type="dxa"/>
            <w:tcMar>
              <w:top w:w="80" w:type="dxa"/>
              <w:left w:w="120" w:type="dxa"/>
              <w:bottom w:w="80" w:type="dxa"/>
              <w:right w:w="120" w:type="dxa"/>
            </w:tcMar>
            <w:vAlign w:val="center"/>
          </w:tcPr>
          <w:p w14:paraId="4C31CC45" w14:textId="77777777" w:rsidR="00EE1548" w:rsidRDefault="006E329B">
            <w:pPr>
              <w:spacing w:before="40" w:after="40" w:line="276" w:lineRule="auto"/>
              <w:jc w:val="left"/>
            </w:pPr>
            <w:r>
              <w:rPr>
                <w:sz w:val="23"/>
              </w:rPr>
              <w:t>Generosity</w:t>
            </w:r>
          </w:p>
        </w:tc>
        <w:tc>
          <w:tcPr>
            <w:tcW w:w="1881" w:type="dxa"/>
            <w:tcMar>
              <w:top w:w="80" w:type="dxa"/>
              <w:left w:w="120" w:type="dxa"/>
              <w:bottom w:w="80" w:type="dxa"/>
              <w:right w:w="120" w:type="dxa"/>
            </w:tcMar>
            <w:vAlign w:val="center"/>
          </w:tcPr>
          <w:p w14:paraId="2D76518D" w14:textId="77777777" w:rsidR="00EE1548" w:rsidRDefault="006E329B">
            <w:pPr>
              <w:spacing w:before="40" w:after="40" w:line="276" w:lineRule="auto"/>
              <w:jc w:val="left"/>
            </w:pPr>
            <w:r>
              <w:rPr>
                <w:sz w:val="23"/>
              </w:rPr>
              <w:t>Generosity</w:t>
            </w:r>
          </w:p>
        </w:tc>
        <w:tc>
          <w:tcPr>
            <w:tcW w:w="1881" w:type="dxa"/>
            <w:tcMar>
              <w:top w:w="80" w:type="dxa"/>
              <w:left w:w="120" w:type="dxa"/>
              <w:bottom w:w="80" w:type="dxa"/>
              <w:right w:w="120" w:type="dxa"/>
            </w:tcMar>
            <w:vAlign w:val="center"/>
          </w:tcPr>
          <w:p w14:paraId="2F2369F0" w14:textId="77777777" w:rsidR="00EE1548" w:rsidRDefault="006E329B">
            <w:pPr>
              <w:spacing w:before="40" w:after="40" w:line="276" w:lineRule="auto"/>
              <w:jc w:val="left"/>
            </w:pPr>
            <w:r>
              <w:rPr>
                <w:sz w:val="23"/>
              </w:rPr>
              <w:t>Mức quyên góp từ thiện đã trừ phần dự báo bởi GDP</w:t>
            </w:r>
          </w:p>
        </w:tc>
      </w:tr>
      <w:tr w:rsidR="00EE1548" w14:paraId="1EBE3889" w14:textId="77777777">
        <w:trPr>
          <w:jc w:val="center"/>
        </w:trPr>
        <w:tc>
          <w:tcPr>
            <w:tcW w:w="1881" w:type="dxa"/>
            <w:tcMar>
              <w:top w:w="80" w:type="dxa"/>
              <w:left w:w="120" w:type="dxa"/>
              <w:bottom w:w="80" w:type="dxa"/>
              <w:right w:w="120" w:type="dxa"/>
            </w:tcMar>
            <w:vAlign w:val="center"/>
          </w:tcPr>
          <w:p w14:paraId="354568B4" w14:textId="77777777" w:rsidR="00EE1548" w:rsidRDefault="006E329B">
            <w:pPr>
              <w:spacing w:before="40" w:after="40" w:line="276" w:lineRule="auto"/>
              <w:jc w:val="left"/>
            </w:pPr>
            <w:r>
              <w:rPr>
                <w:sz w:val="23"/>
              </w:rPr>
              <w:t>corruption_perception</w:t>
            </w:r>
          </w:p>
        </w:tc>
        <w:tc>
          <w:tcPr>
            <w:tcW w:w="1881" w:type="dxa"/>
            <w:tcMar>
              <w:top w:w="80" w:type="dxa"/>
              <w:left w:w="120" w:type="dxa"/>
              <w:bottom w:w="80" w:type="dxa"/>
              <w:right w:w="120" w:type="dxa"/>
            </w:tcMar>
            <w:vAlign w:val="center"/>
          </w:tcPr>
          <w:p w14:paraId="42CE9922" w14:textId="77777777" w:rsidR="00EE1548" w:rsidRDefault="006E329B">
            <w:pPr>
              <w:spacing w:before="40" w:after="40" w:line="276" w:lineRule="auto"/>
              <w:jc w:val="left"/>
            </w:pPr>
            <w:r>
              <w:rPr>
                <w:sz w:val="23"/>
              </w:rPr>
              <w:t>Trust (Government Corruption)</w:t>
            </w:r>
          </w:p>
        </w:tc>
        <w:tc>
          <w:tcPr>
            <w:tcW w:w="1881" w:type="dxa"/>
            <w:tcMar>
              <w:top w:w="80" w:type="dxa"/>
              <w:left w:w="120" w:type="dxa"/>
              <w:bottom w:w="80" w:type="dxa"/>
              <w:right w:w="120" w:type="dxa"/>
            </w:tcMar>
            <w:vAlign w:val="center"/>
          </w:tcPr>
          <w:p w14:paraId="0AD57BBB" w14:textId="77777777" w:rsidR="00EE1548" w:rsidRDefault="006E329B">
            <w:pPr>
              <w:spacing w:before="40" w:after="40" w:line="276" w:lineRule="auto"/>
              <w:jc w:val="left"/>
            </w:pPr>
            <w:r>
              <w:rPr>
                <w:sz w:val="23"/>
              </w:rPr>
              <w:t>Trust..Government.Corruption.</w:t>
            </w:r>
          </w:p>
        </w:tc>
        <w:tc>
          <w:tcPr>
            <w:tcW w:w="1881" w:type="dxa"/>
            <w:tcMar>
              <w:top w:w="80" w:type="dxa"/>
              <w:left w:w="120" w:type="dxa"/>
              <w:bottom w:w="80" w:type="dxa"/>
              <w:right w:w="120" w:type="dxa"/>
            </w:tcMar>
            <w:vAlign w:val="center"/>
          </w:tcPr>
          <w:p w14:paraId="3AF86843" w14:textId="77777777" w:rsidR="00EE1548" w:rsidRDefault="006E329B">
            <w:pPr>
              <w:spacing w:before="40" w:after="40" w:line="276" w:lineRule="auto"/>
              <w:jc w:val="left"/>
            </w:pPr>
            <w:r>
              <w:rPr>
                <w:sz w:val="23"/>
              </w:rPr>
              <w:t>Perceptions of corruption</w:t>
            </w:r>
          </w:p>
        </w:tc>
        <w:tc>
          <w:tcPr>
            <w:tcW w:w="1881" w:type="dxa"/>
            <w:tcMar>
              <w:top w:w="80" w:type="dxa"/>
              <w:left w:w="120" w:type="dxa"/>
              <w:bottom w:w="80" w:type="dxa"/>
              <w:right w:w="120" w:type="dxa"/>
            </w:tcMar>
            <w:vAlign w:val="center"/>
          </w:tcPr>
          <w:p w14:paraId="66C49613" w14:textId="77777777" w:rsidR="00EE1548" w:rsidRDefault="006E329B">
            <w:pPr>
              <w:spacing w:before="40" w:after="40" w:line="276" w:lineRule="auto"/>
              <w:jc w:val="left"/>
            </w:pPr>
            <w:r>
              <w:rPr>
                <w:sz w:val="23"/>
              </w:rPr>
              <w:t>Niềm tin vào sự liêm chính của chính phủ và doanh nghiệp</w:t>
            </w:r>
          </w:p>
        </w:tc>
      </w:tr>
    </w:tbl>
    <w:p w14:paraId="028BAD40" w14:textId="77777777" w:rsidR="00EE1548" w:rsidRDefault="00EE1548">
      <w:pPr>
        <w:spacing w:after="40"/>
      </w:pPr>
    </w:p>
    <w:p w14:paraId="43821CAF" w14:textId="77777777" w:rsidR="00EE1548" w:rsidRDefault="006E329B">
      <w:pPr>
        <w:ind w:firstLine="720"/>
      </w:pPr>
      <w:r>
        <w:t xml:space="preserve">Riêng corruption_perception được mã hóa sao cho giá trị cao tương ứng với ít tham nhũng. Kiểm tra nhanh trên tệp 2019: Phần Lan đạt 0,393 và Đan Mạch đạt 0,410, </w:t>
      </w:r>
      <w:r>
        <w:lastRenderedPageBreak/>
        <w:t>trong khi Nga chỉ 0,031 và Afghanistan 0,025. Khi viết nhận xét, nhóm luôn diễn giải theo hướng "điểm càng cao thì nhận thức tham nhũng càng thấp".</w:t>
      </w:r>
    </w:p>
    <w:p w14:paraId="71933466" w14:textId="77777777" w:rsidR="00EE1548" w:rsidRDefault="006E329B">
      <w:pPr>
        <w:pStyle w:val="Heading2"/>
        <w:jc w:val="left"/>
      </w:pPr>
      <w:bookmarkStart w:id="9" w:name="_Toc243219788"/>
      <w:r>
        <w:t>1.7. Quy tắc vàng của đề tài</w:t>
      </w:r>
      <w:bookmarkEnd w:id="9"/>
    </w:p>
    <w:p w14:paraId="374E2132" w14:textId="77777777" w:rsidR="00EE1548" w:rsidRDefault="006E329B">
      <w:pPr>
        <w:ind w:firstLine="720"/>
      </w:pPr>
      <w:r>
        <w:t>Quy tắc vàng: không đưa happiness_score và happiness_rank vào ma trận đặc trưng X. Việc gom cụm chỉ dựa trên sáu yếu tố cơ sở; điểm hạnh phúc dùng độc lập ở bước hậu kiểm.</w:t>
      </w:r>
    </w:p>
    <w:p w14:paraId="4B5C439F" w14:textId="77777777" w:rsidR="00EE1548" w:rsidRDefault="006E329B">
      <w:pPr>
        <w:ind w:firstLine="720"/>
      </w:pPr>
      <w:r>
        <w:t>Có hai căn cứ. Thứ nhất, về mặt đại số, điểm hạnh phúc bằng tổng sáu yếu tố cộng phần dư Dystopia, nên nếu đưa vào X thì cụm sẽ bị chi phối bởi chính biến cần giải thích. Thứ hai, về mặt phương pháp, nếu dùng điểm hạnh phúc để gom cụm thì bước đối chiếu mất tính độc lập và không còn chứng minh được điều gì.</w:t>
      </w:r>
    </w:p>
    <w:p w14:paraId="2D9AF70A" w14:textId="77777777" w:rsidR="00EE1548" w:rsidRDefault="006E329B">
      <w:pPr>
        <w:ind w:firstLine="720"/>
      </w:pPr>
      <w:r>
        <w:t>Nhóm kiểm soát quy tắc này bằng ba chốt: danh sách CORE_FEATURES trong src/data/data_loader.py chỉ có sáu cột; script đối chứng scripts/verify_scratch_implementations.py khẳng định X không chứa hai cột bị cấm; và notebook 04 chỉ dùng điểm hạnh phúc sau khi đã gán nhãn cụm.</w:t>
      </w:r>
    </w:p>
    <w:p w14:paraId="2D041107" w14:textId="77777777" w:rsidR="00EE1548" w:rsidRDefault="006E329B">
      <w:pPr>
        <w:pStyle w:val="Heading2"/>
        <w:jc w:val="left"/>
      </w:pPr>
      <w:bookmarkStart w:id="10" w:name="_Toc243219789"/>
      <w:r>
        <w:t>1.8. Đối chiếu 11 bước pipeline với cấu trúc báo cáo</w:t>
      </w:r>
      <w:bookmarkEnd w:id="10"/>
    </w:p>
    <w:p w14:paraId="100DFD95" w14:textId="77777777" w:rsidR="00EE1548" w:rsidRDefault="006E329B">
      <w:pPr>
        <w:spacing w:before="80" w:line="288" w:lineRule="auto"/>
        <w:jc w:val="center"/>
      </w:pPr>
      <w:r>
        <w:rPr>
          <w:i/>
          <w:sz w:val="24"/>
        </w:rPr>
        <w:t>Bảng 1.2 ánh xạ 11 bước của quy trình khai phá dữ liệu theo đề cương vào các chương và sản phẩm cụ thể.</w:t>
      </w:r>
    </w:p>
    <w:p w14:paraId="03C5EDE9" w14:textId="77777777" w:rsidR="00EE1548" w:rsidRDefault="006E329B">
      <w:pPr>
        <w:spacing w:before="80" w:line="288" w:lineRule="auto"/>
        <w:jc w:val="center"/>
      </w:pPr>
      <w:r>
        <w:rPr>
          <w:b/>
          <w:i/>
          <w:sz w:val="24"/>
        </w:rPr>
        <w:t>Bảng 1.2: Ánh xạ 11 bước pipeline vào báo cáo</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EE1548" w14:paraId="6E461FDE" w14:textId="77777777">
        <w:trPr>
          <w:tblHeader/>
          <w:jc w:val="center"/>
        </w:trPr>
        <w:tc>
          <w:tcPr>
            <w:tcW w:w="2351" w:type="dxa"/>
            <w:shd w:val="clear" w:color="auto" w:fill="EAECEE"/>
            <w:tcMar>
              <w:top w:w="80" w:type="dxa"/>
              <w:left w:w="120" w:type="dxa"/>
              <w:bottom w:w="80" w:type="dxa"/>
              <w:right w:w="120" w:type="dxa"/>
            </w:tcMar>
            <w:vAlign w:val="center"/>
          </w:tcPr>
          <w:p w14:paraId="5B44C0A3" w14:textId="77777777" w:rsidR="00EE1548" w:rsidRDefault="006E329B">
            <w:pPr>
              <w:spacing w:before="40" w:after="40" w:line="276" w:lineRule="auto"/>
              <w:jc w:val="center"/>
            </w:pPr>
            <w:r>
              <w:rPr>
                <w:b/>
                <w:sz w:val="23"/>
              </w:rPr>
              <w:t>Bước</w:t>
            </w:r>
          </w:p>
        </w:tc>
        <w:tc>
          <w:tcPr>
            <w:tcW w:w="2351" w:type="dxa"/>
            <w:shd w:val="clear" w:color="auto" w:fill="EAECEE"/>
            <w:tcMar>
              <w:top w:w="80" w:type="dxa"/>
              <w:left w:w="120" w:type="dxa"/>
              <w:bottom w:w="80" w:type="dxa"/>
              <w:right w:w="120" w:type="dxa"/>
            </w:tcMar>
            <w:vAlign w:val="center"/>
          </w:tcPr>
          <w:p w14:paraId="779F0182" w14:textId="77777777" w:rsidR="00EE1548" w:rsidRDefault="006E329B">
            <w:pPr>
              <w:spacing w:before="40" w:after="40" w:line="276" w:lineRule="auto"/>
              <w:jc w:val="center"/>
            </w:pPr>
            <w:r>
              <w:rPr>
                <w:b/>
                <w:sz w:val="23"/>
              </w:rPr>
              <w:t>Nội dung</w:t>
            </w:r>
          </w:p>
        </w:tc>
        <w:tc>
          <w:tcPr>
            <w:tcW w:w="2351" w:type="dxa"/>
            <w:shd w:val="clear" w:color="auto" w:fill="EAECEE"/>
            <w:tcMar>
              <w:top w:w="80" w:type="dxa"/>
              <w:left w:w="120" w:type="dxa"/>
              <w:bottom w:w="80" w:type="dxa"/>
              <w:right w:w="120" w:type="dxa"/>
            </w:tcMar>
            <w:vAlign w:val="center"/>
          </w:tcPr>
          <w:p w14:paraId="2A09BF54" w14:textId="77777777" w:rsidR="00EE1548" w:rsidRDefault="006E329B">
            <w:pPr>
              <w:spacing w:before="40" w:after="40" w:line="276" w:lineRule="auto"/>
              <w:jc w:val="center"/>
            </w:pPr>
            <w:r>
              <w:rPr>
                <w:b/>
                <w:sz w:val="23"/>
              </w:rPr>
              <w:t>Chương</w:t>
            </w:r>
          </w:p>
        </w:tc>
        <w:tc>
          <w:tcPr>
            <w:tcW w:w="2351" w:type="dxa"/>
            <w:shd w:val="clear" w:color="auto" w:fill="EAECEE"/>
            <w:tcMar>
              <w:top w:w="80" w:type="dxa"/>
              <w:left w:w="120" w:type="dxa"/>
              <w:bottom w:w="80" w:type="dxa"/>
              <w:right w:w="120" w:type="dxa"/>
            </w:tcMar>
            <w:vAlign w:val="center"/>
          </w:tcPr>
          <w:p w14:paraId="52FDD0F5" w14:textId="77777777" w:rsidR="00EE1548" w:rsidRDefault="006E329B">
            <w:pPr>
              <w:spacing w:before="40" w:after="40" w:line="276" w:lineRule="auto"/>
              <w:jc w:val="center"/>
            </w:pPr>
            <w:r>
              <w:rPr>
                <w:b/>
                <w:sz w:val="23"/>
              </w:rPr>
              <w:t>Sản phẩm</w:t>
            </w:r>
          </w:p>
        </w:tc>
      </w:tr>
      <w:tr w:rsidR="00EE1548" w14:paraId="7551E764" w14:textId="77777777">
        <w:trPr>
          <w:jc w:val="center"/>
        </w:trPr>
        <w:tc>
          <w:tcPr>
            <w:tcW w:w="2351" w:type="dxa"/>
            <w:tcMar>
              <w:top w:w="80" w:type="dxa"/>
              <w:left w:w="120" w:type="dxa"/>
              <w:bottom w:w="80" w:type="dxa"/>
              <w:right w:w="120" w:type="dxa"/>
            </w:tcMar>
            <w:vAlign w:val="center"/>
          </w:tcPr>
          <w:p w14:paraId="134171D3"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50B86DF7" w14:textId="77777777" w:rsidR="00EE1548" w:rsidRDefault="006E329B">
            <w:pPr>
              <w:spacing w:before="40" w:after="40" w:line="276" w:lineRule="auto"/>
              <w:jc w:val="left"/>
            </w:pPr>
            <w:r>
              <w:rPr>
                <w:sz w:val="23"/>
              </w:rPr>
              <w:t>Xác định bài toán và câu hỏi khai thác</w:t>
            </w:r>
          </w:p>
        </w:tc>
        <w:tc>
          <w:tcPr>
            <w:tcW w:w="2351" w:type="dxa"/>
            <w:tcMar>
              <w:top w:w="80" w:type="dxa"/>
              <w:left w:w="120" w:type="dxa"/>
              <w:bottom w:w="80" w:type="dxa"/>
              <w:right w:w="120" w:type="dxa"/>
            </w:tcMar>
            <w:vAlign w:val="center"/>
          </w:tcPr>
          <w:p w14:paraId="4E5F6D0E" w14:textId="77777777" w:rsidR="00EE1548" w:rsidRDefault="006E329B">
            <w:pPr>
              <w:spacing w:before="40" w:after="40" w:line="276" w:lineRule="auto"/>
              <w:jc w:val="left"/>
            </w:pPr>
            <w:r>
              <w:rPr>
                <w:sz w:val="23"/>
              </w:rPr>
              <w:t>Chương 1</w:t>
            </w:r>
          </w:p>
        </w:tc>
        <w:tc>
          <w:tcPr>
            <w:tcW w:w="2351" w:type="dxa"/>
            <w:tcMar>
              <w:top w:w="80" w:type="dxa"/>
              <w:left w:w="120" w:type="dxa"/>
              <w:bottom w:w="80" w:type="dxa"/>
              <w:right w:w="120" w:type="dxa"/>
            </w:tcMar>
            <w:vAlign w:val="center"/>
          </w:tcPr>
          <w:p w14:paraId="3DE78123" w14:textId="77777777" w:rsidR="00EE1548" w:rsidRDefault="006E329B">
            <w:pPr>
              <w:spacing w:before="40" w:after="40" w:line="276" w:lineRule="auto"/>
              <w:jc w:val="left"/>
            </w:pPr>
            <w:r>
              <w:rPr>
                <w:sz w:val="23"/>
              </w:rPr>
              <w:t>Mục 1.1, 1.2</w:t>
            </w:r>
          </w:p>
        </w:tc>
      </w:tr>
      <w:tr w:rsidR="00EE1548" w14:paraId="2EE17C5A" w14:textId="77777777">
        <w:trPr>
          <w:jc w:val="center"/>
        </w:trPr>
        <w:tc>
          <w:tcPr>
            <w:tcW w:w="2351" w:type="dxa"/>
            <w:tcMar>
              <w:top w:w="80" w:type="dxa"/>
              <w:left w:w="120" w:type="dxa"/>
              <w:bottom w:w="80" w:type="dxa"/>
              <w:right w:w="120" w:type="dxa"/>
            </w:tcMar>
            <w:vAlign w:val="center"/>
          </w:tcPr>
          <w:p w14:paraId="6226D2B3"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066E021C" w14:textId="77777777" w:rsidR="00EE1548" w:rsidRDefault="006E329B">
            <w:pPr>
              <w:spacing w:before="40" w:after="40" w:line="276" w:lineRule="auto"/>
              <w:jc w:val="left"/>
            </w:pPr>
            <w:r>
              <w:rPr>
                <w:sz w:val="23"/>
              </w:rPr>
              <w:t>Tìm hiểu dữ liệu</w:t>
            </w:r>
          </w:p>
        </w:tc>
        <w:tc>
          <w:tcPr>
            <w:tcW w:w="2351" w:type="dxa"/>
            <w:tcMar>
              <w:top w:w="80" w:type="dxa"/>
              <w:left w:w="120" w:type="dxa"/>
              <w:bottom w:w="80" w:type="dxa"/>
              <w:right w:w="120" w:type="dxa"/>
            </w:tcMar>
            <w:vAlign w:val="center"/>
          </w:tcPr>
          <w:p w14:paraId="4553A0EC" w14:textId="77777777" w:rsidR="00EE1548" w:rsidRDefault="006E329B">
            <w:pPr>
              <w:spacing w:before="40" w:after="40" w:line="276" w:lineRule="auto"/>
              <w:jc w:val="left"/>
            </w:pPr>
            <w:r>
              <w:rPr>
                <w:sz w:val="23"/>
              </w:rPr>
              <w:t>Chương 1 và 2</w:t>
            </w:r>
          </w:p>
        </w:tc>
        <w:tc>
          <w:tcPr>
            <w:tcW w:w="2351" w:type="dxa"/>
            <w:tcMar>
              <w:top w:w="80" w:type="dxa"/>
              <w:left w:w="120" w:type="dxa"/>
              <w:bottom w:w="80" w:type="dxa"/>
              <w:right w:w="120" w:type="dxa"/>
            </w:tcMar>
            <w:vAlign w:val="center"/>
          </w:tcPr>
          <w:p w14:paraId="345152C7" w14:textId="77777777" w:rsidR="00EE1548" w:rsidRDefault="006E329B">
            <w:pPr>
              <w:spacing w:before="40" w:after="40" w:line="276" w:lineRule="auto"/>
              <w:jc w:val="left"/>
            </w:pPr>
            <w:r>
              <w:rPr>
                <w:sz w:val="23"/>
              </w:rPr>
              <w:t>Mục 1.3, 1.6, 2.1</w:t>
            </w:r>
          </w:p>
        </w:tc>
      </w:tr>
      <w:tr w:rsidR="00EE1548" w14:paraId="3D1AFBDE" w14:textId="77777777">
        <w:trPr>
          <w:jc w:val="center"/>
        </w:trPr>
        <w:tc>
          <w:tcPr>
            <w:tcW w:w="2351" w:type="dxa"/>
            <w:tcMar>
              <w:top w:w="80" w:type="dxa"/>
              <w:left w:w="120" w:type="dxa"/>
              <w:bottom w:w="80" w:type="dxa"/>
              <w:right w:w="120" w:type="dxa"/>
            </w:tcMar>
            <w:vAlign w:val="center"/>
          </w:tcPr>
          <w:p w14:paraId="1B6C5D4B"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2743BC7F" w14:textId="77777777" w:rsidR="00EE1548" w:rsidRDefault="006E329B">
            <w:pPr>
              <w:spacing w:before="40" w:after="40" w:line="276" w:lineRule="auto"/>
              <w:jc w:val="left"/>
            </w:pPr>
            <w:r>
              <w:rPr>
                <w:sz w:val="23"/>
              </w:rPr>
              <w:t>Đánh giá chất lượng dữ liệu</w:t>
            </w:r>
          </w:p>
        </w:tc>
        <w:tc>
          <w:tcPr>
            <w:tcW w:w="2351" w:type="dxa"/>
            <w:tcMar>
              <w:top w:w="80" w:type="dxa"/>
              <w:left w:w="120" w:type="dxa"/>
              <w:bottom w:w="80" w:type="dxa"/>
              <w:right w:w="120" w:type="dxa"/>
            </w:tcMar>
            <w:vAlign w:val="center"/>
          </w:tcPr>
          <w:p w14:paraId="6CA31B17" w14:textId="77777777" w:rsidR="00EE1548" w:rsidRDefault="006E329B">
            <w:pPr>
              <w:spacing w:before="40" w:after="40" w:line="276" w:lineRule="auto"/>
              <w:jc w:val="left"/>
            </w:pPr>
            <w:r>
              <w:rPr>
                <w:sz w:val="23"/>
              </w:rPr>
              <w:t>Chương 2</w:t>
            </w:r>
          </w:p>
        </w:tc>
        <w:tc>
          <w:tcPr>
            <w:tcW w:w="2351" w:type="dxa"/>
            <w:tcMar>
              <w:top w:w="80" w:type="dxa"/>
              <w:left w:w="120" w:type="dxa"/>
              <w:bottom w:w="80" w:type="dxa"/>
              <w:right w:w="120" w:type="dxa"/>
            </w:tcMar>
            <w:vAlign w:val="center"/>
          </w:tcPr>
          <w:p w14:paraId="48534215" w14:textId="77777777" w:rsidR="00EE1548" w:rsidRDefault="006E329B">
            <w:pPr>
              <w:spacing w:before="40" w:after="40" w:line="276" w:lineRule="auto"/>
              <w:jc w:val="left"/>
            </w:pPr>
            <w:r>
              <w:rPr>
                <w:sz w:val="23"/>
              </w:rPr>
              <w:t>Mục 2.3, 2.5</w:t>
            </w:r>
          </w:p>
        </w:tc>
      </w:tr>
      <w:tr w:rsidR="00EE1548" w14:paraId="52E1661B" w14:textId="77777777">
        <w:trPr>
          <w:jc w:val="center"/>
        </w:trPr>
        <w:tc>
          <w:tcPr>
            <w:tcW w:w="2351" w:type="dxa"/>
            <w:tcMar>
              <w:top w:w="80" w:type="dxa"/>
              <w:left w:w="120" w:type="dxa"/>
              <w:bottom w:w="80" w:type="dxa"/>
              <w:right w:w="120" w:type="dxa"/>
            </w:tcMar>
            <w:vAlign w:val="center"/>
          </w:tcPr>
          <w:p w14:paraId="4F3D3E20" w14:textId="77777777" w:rsidR="00EE1548" w:rsidRDefault="006E329B">
            <w:pPr>
              <w:spacing w:before="40" w:after="40" w:line="276" w:lineRule="auto"/>
              <w:jc w:val="right"/>
            </w:pPr>
            <w:r>
              <w:rPr>
                <w:sz w:val="23"/>
              </w:rPr>
              <w:t>4</w:t>
            </w:r>
          </w:p>
        </w:tc>
        <w:tc>
          <w:tcPr>
            <w:tcW w:w="2351" w:type="dxa"/>
            <w:tcMar>
              <w:top w:w="80" w:type="dxa"/>
              <w:left w:w="120" w:type="dxa"/>
              <w:bottom w:w="80" w:type="dxa"/>
              <w:right w:w="120" w:type="dxa"/>
            </w:tcMar>
            <w:vAlign w:val="center"/>
          </w:tcPr>
          <w:p w14:paraId="7B854097" w14:textId="77777777" w:rsidR="00EE1548" w:rsidRDefault="006E329B">
            <w:pPr>
              <w:spacing w:before="40" w:after="40" w:line="276" w:lineRule="auto"/>
              <w:jc w:val="left"/>
            </w:pPr>
            <w:r>
              <w:rPr>
                <w:sz w:val="23"/>
              </w:rPr>
              <w:t>Tiền xử lý và chuẩn hóa</w:t>
            </w:r>
          </w:p>
        </w:tc>
        <w:tc>
          <w:tcPr>
            <w:tcW w:w="2351" w:type="dxa"/>
            <w:tcMar>
              <w:top w:w="80" w:type="dxa"/>
              <w:left w:w="120" w:type="dxa"/>
              <w:bottom w:w="80" w:type="dxa"/>
              <w:right w:w="120" w:type="dxa"/>
            </w:tcMar>
            <w:vAlign w:val="center"/>
          </w:tcPr>
          <w:p w14:paraId="420BE16F" w14:textId="77777777" w:rsidR="00EE1548" w:rsidRDefault="006E329B">
            <w:pPr>
              <w:spacing w:before="40" w:after="40" w:line="276" w:lineRule="auto"/>
              <w:jc w:val="left"/>
            </w:pPr>
            <w:r>
              <w:rPr>
                <w:sz w:val="23"/>
              </w:rPr>
              <w:t>Chương 2</w:t>
            </w:r>
          </w:p>
        </w:tc>
        <w:tc>
          <w:tcPr>
            <w:tcW w:w="2351" w:type="dxa"/>
            <w:tcMar>
              <w:top w:w="80" w:type="dxa"/>
              <w:left w:w="120" w:type="dxa"/>
              <w:bottom w:w="80" w:type="dxa"/>
              <w:right w:w="120" w:type="dxa"/>
            </w:tcMar>
            <w:vAlign w:val="center"/>
          </w:tcPr>
          <w:p w14:paraId="5CD42D79" w14:textId="77777777" w:rsidR="00EE1548" w:rsidRDefault="006E329B">
            <w:pPr>
              <w:spacing w:before="40" w:after="40" w:line="276" w:lineRule="auto"/>
              <w:jc w:val="left"/>
            </w:pPr>
            <w:r>
              <w:rPr>
                <w:sz w:val="23"/>
              </w:rPr>
              <w:t>Mục 2.2, 2.4</w:t>
            </w:r>
          </w:p>
        </w:tc>
      </w:tr>
      <w:tr w:rsidR="00EE1548" w14:paraId="552BA567" w14:textId="77777777">
        <w:trPr>
          <w:jc w:val="center"/>
        </w:trPr>
        <w:tc>
          <w:tcPr>
            <w:tcW w:w="2351" w:type="dxa"/>
            <w:tcMar>
              <w:top w:w="80" w:type="dxa"/>
              <w:left w:w="120" w:type="dxa"/>
              <w:bottom w:w="80" w:type="dxa"/>
              <w:right w:w="120" w:type="dxa"/>
            </w:tcMar>
            <w:vAlign w:val="center"/>
          </w:tcPr>
          <w:p w14:paraId="2C16E9E9" w14:textId="77777777" w:rsidR="00EE1548" w:rsidRDefault="006E329B">
            <w:pPr>
              <w:spacing w:before="40" w:after="40" w:line="276" w:lineRule="auto"/>
              <w:jc w:val="right"/>
            </w:pPr>
            <w:r>
              <w:rPr>
                <w:sz w:val="23"/>
              </w:rPr>
              <w:lastRenderedPageBreak/>
              <w:t>5</w:t>
            </w:r>
          </w:p>
        </w:tc>
        <w:tc>
          <w:tcPr>
            <w:tcW w:w="2351" w:type="dxa"/>
            <w:tcMar>
              <w:top w:w="80" w:type="dxa"/>
              <w:left w:w="120" w:type="dxa"/>
              <w:bottom w:w="80" w:type="dxa"/>
              <w:right w:w="120" w:type="dxa"/>
            </w:tcMar>
            <w:vAlign w:val="center"/>
          </w:tcPr>
          <w:p w14:paraId="061849CB" w14:textId="77777777" w:rsidR="00EE1548" w:rsidRDefault="006E329B">
            <w:pPr>
              <w:spacing w:before="40" w:after="40" w:line="276" w:lineRule="auto"/>
              <w:jc w:val="left"/>
            </w:pPr>
            <w:r>
              <w:rPr>
                <w:sz w:val="23"/>
              </w:rPr>
              <w:t>Khám phá dữ liệu EDA</w:t>
            </w:r>
          </w:p>
        </w:tc>
        <w:tc>
          <w:tcPr>
            <w:tcW w:w="2351" w:type="dxa"/>
            <w:tcMar>
              <w:top w:w="80" w:type="dxa"/>
              <w:left w:w="120" w:type="dxa"/>
              <w:bottom w:w="80" w:type="dxa"/>
              <w:right w:w="120" w:type="dxa"/>
            </w:tcMar>
            <w:vAlign w:val="center"/>
          </w:tcPr>
          <w:p w14:paraId="6CD3A26C" w14:textId="77777777" w:rsidR="00EE1548" w:rsidRDefault="006E329B">
            <w:pPr>
              <w:spacing w:before="40" w:after="40" w:line="276" w:lineRule="auto"/>
              <w:jc w:val="left"/>
            </w:pPr>
            <w:r>
              <w:rPr>
                <w:sz w:val="23"/>
              </w:rPr>
              <w:t>Chương 2</w:t>
            </w:r>
          </w:p>
        </w:tc>
        <w:tc>
          <w:tcPr>
            <w:tcW w:w="2351" w:type="dxa"/>
            <w:tcMar>
              <w:top w:w="80" w:type="dxa"/>
              <w:left w:w="120" w:type="dxa"/>
              <w:bottom w:w="80" w:type="dxa"/>
              <w:right w:w="120" w:type="dxa"/>
            </w:tcMar>
            <w:vAlign w:val="center"/>
          </w:tcPr>
          <w:p w14:paraId="0E0AF37C" w14:textId="77777777" w:rsidR="00EE1548" w:rsidRDefault="006E329B">
            <w:pPr>
              <w:spacing w:before="40" w:after="40" w:line="276" w:lineRule="auto"/>
              <w:jc w:val="left"/>
            </w:pPr>
            <w:r>
              <w:rPr>
                <w:sz w:val="23"/>
              </w:rPr>
              <w:t>Mục 2.6 đến 2.8</w:t>
            </w:r>
          </w:p>
        </w:tc>
      </w:tr>
      <w:tr w:rsidR="00EE1548" w14:paraId="5BCE8CBD" w14:textId="77777777">
        <w:trPr>
          <w:jc w:val="center"/>
        </w:trPr>
        <w:tc>
          <w:tcPr>
            <w:tcW w:w="2351" w:type="dxa"/>
            <w:tcMar>
              <w:top w:w="80" w:type="dxa"/>
              <w:left w:w="120" w:type="dxa"/>
              <w:bottom w:w="80" w:type="dxa"/>
              <w:right w:w="120" w:type="dxa"/>
            </w:tcMar>
            <w:vAlign w:val="center"/>
          </w:tcPr>
          <w:p w14:paraId="06753398" w14:textId="77777777" w:rsidR="00EE1548" w:rsidRDefault="006E329B">
            <w:pPr>
              <w:spacing w:before="40" w:after="40" w:line="276" w:lineRule="auto"/>
              <w:jc w:val="right"/>
            </w:pPr>
            <w:r>
              <w:rPr>
                <w:sz w:val="23"/>
              </w:rPr>
              <w:t>6</w:t>
            </w:r>
          </w:p>
        </w:tc>
        <w:tc>
          <w:tcPr>
            <w:tcW w:w="2351" w:type="dxa"/>
            <w:tcMar>
              <w:top w:w="80" w:type="dxa"/>
              <w:left w:w="120" w:type="dxa"/>
              <w:bottom w:w="80" w:type="dxa"/>
              <w:right w:w="120" w:type="dxa"/>
            </w:tcMar>
            <w:vAlign w:val="center"/>
          </w:tcPr>
          <w:p w14:paraId="5948F328" w14:textId="77777777" w:rsidR="00EE1548" w:rsidRDefault="006E329B">
            <w:pPr>
              <w:spacing w:before="40" w:after="40" w:line="276" w:lineRule="auto"/>
              <w:jc w:val="left"/>
            </w:pPr>
            <w:r>
              <w:rPr>
                <w:sz w:val="23"/>
              </w:rPr>
              <w:t>Biến đổi dữ liệu cho thuật toán</w:t>
            </w:r>
          </w:p>
        </w:tc>
        <w:tc>
          <w:tcPr>
            <w:tcW w:w="2351" w:type="dxa"/>
            <w:tcMar>
              <w:top w:w="80" w:type="dxa"/>
              <w:left w:w="120" w:type="dxa"/>
              <w:bottom w:w="80" w:type="dxa"/>
              <w:right w:w="120" w:type="dxa"/>
            </w:tcMar>
            <w:vAlign w:val="center"/>
          </w:tcPr>
          <w:p w14:paraId="5EA5346C" w14:textId="77777777" w:rsidR="00EE1548" w:rsidRDefault="006E329B">
            <w:pPr>
              <w:spacing w:before="40" w:after="40" w:line="276" w:lineRule="auto"/>
              <w:jc w:val="left"/>
            </w:pPr>
            <w:r>
              <w:rPr>
                <w:sz w:val="23"/>
              </w:rPr>
              <w:t>Chương 3</w:t>
            </w:r>
          </w:p>
        </w:tc>
        <w:tc>
          <w:tcPr>
            <w:tcW w:w="2351" w:type="dxa"/>
            <w:tcMar>
              <w:top w:w="80" w:type="dxa"/>
              <w:left w:w="120" w:type="dxa"/>
              <w:bottom w:w="80" w:type="dxa"/>
              <w:right w:w="120" w:type="dxa"/>
            </w:tcMar>
            <w:vAlign w:val="center"/>
          </w:tcPr>
          <w:p w14:paraId="02D90CD9" w14:textId="77777777" w:rsidR="00EE1548" w:rsidRDefault="006E329B">
            <w:pPr>
              <w:spacing w:before="40" w:after="40" w:line="276" w:lineRule="auto"/>
              <w:jc w:val="left"/>
            </w:pPr>
            <w:r>
              <w:rPr>
                <w:sz w:val="23"/>
              </w:rPr>
              <w:t>Mục 3.1, 3.2</w:t>
            </w:r>
          </w:p>
        </w:tc>
      </w:tr>
      <w:tr w:rsidR="00EE1548" w14:paraId="51630ED7" w14:textId="77777777">
        <w:trPr>
          <w:jc w:val="center"/>
        </w:trPr>
        <w:tc>
          <w:tcPr>
            <w:tcW w:w="2351" w:type="dxa"/>
            <w:tcMar>
              <w:top w:w="80" w:type="dxa"/>
              <w:left w:w="120" w:type="dxa"/>
              <w:bottom w:w="80" w:type="dxa"/>
              <w:right w:w="120" w:type="dxa"/>
            </w:tcMar>
            <w:vAlign w:val="center"/>
          </w:tcPr>
          <w:p w14:paraId="1DFA1970" w14:textId="77777777" w:rsidR="00EE1548" w:rsidRDefault="006E329B">
            <w:pPr>
              <w:spacing w:before="40" w:after="40" w:line="276" w:lineRule="auto"/>
              <w:jc w:val="right"/>
            </w:pPr>
            <w:r>
              <w:rPr>
                <w:sz w:val="23"/>
              </w:rPr>
              <w:t>7</w:t>
            </w:r>
          </w:p>
        </w:tc>
        <w:tc>
          <w:tcPr>
            <w:tcW w:w="2351" w:type="dxa"/>
            <w:tcMar>
              <w:top w:w="80" w:type="dxa"/>
              <w:left w:w="120" w:type="dxa"/>
              <w:bottom w:w="80" w:type="dxa"/>
              <w:right w:w="120" w:type="dxa"/>
            </w:tcMar>
            <w:vAlign w:val="center"/>
          </w:tcPr>
          <w:p w14:paraId="1EAEA1F3" w14:textId="77777777" w:rsidR="00EE1548" w:rsidRDefault="006E329B">
            <w:pPr>
              <w:spacing w:before="40" w:after="40" w:line="276" w:lineRule="auto"/>
              <w:jc w:val="left"/>
            </w:pPr>
            <w:r>
              <w:rPr>
                <w:sz w:val="23"/>
              </w:rPr>
              <w:t>Thực hiện thuật toán và chọn tham số</w:t>
            </w:r>
          </w:p>
        </w:tc>
        <w:tc>
          <w:tcPr>
            <w:tcW w:w="2351" w:type="dxa"/>
            <w:tcMar>
              <w:top w:w="80" w:type="dxa"/>
              <w:left w:w="120" w:type="dxa"/>
              <w:bottom w:w="80" w:type="dxa"/>
              <w:right w:w="120" w:type="dxa"/>
            </w:tcMar>
            <w:vAlign w:val="center"/>
          </w:tcPr>
          <w:p w14:paraId="2C87ACF6" w14:textId="77777777" w:rsidR="00EE1548" w:rsidRDefault="006E329B">
            <w:pPr>
              <w:spacing w:before="40" w:after="40" w:line="276" w:lineRule="auto"/>
              <w:jc w:val="left"/>
            </w:pPr>
            <w:r>
              <w:rPr>
                <w:sz w:val="23"/>
              </w:rPr>
              <w:t>Chương 3</w:t>
            </w:r>
          </w:p>
        </w:tc>
        <w:tc>
          <w:tcPr>
            <w:tcW w:w="2351" w:type="dxa"/>
            <w:tcMar>
              <w:top w:w="80" w:type="dxa"/>
              <w:left w:w="120" w:type="dxa"/>
              <w:bottom w:w="80" w:type="dxa"/>
              <w:right w:w="120" w:type="dxa"/>
            </w:tcMar>
            <w:vAlign w:val="center"/>
          </w:tcPr>
          <w:p w14:paraId="6C03305B" w14:textId="77777777" w:rsidR="00EE1548" w:rsidRDefault="006E329B">
            <w:pPr>
              <w:spacing w:before="40" w:after="40" w:line="276" w:lineRule="auto"/>
              <w:jc w:val="left"/>
            </w:pPr>
            <w:r>
              <w:rPr>
                <w:sz w:val="23"/>
              </w:rPr>
              <w:t>Mục 3.3 đến 3.7</w:t>
            </w:r>
          </w:p>
        </w:tc>
      </w:tr>
      <w:tr w:rsidR="00EE1548" w14:paraId="6332928D" w14:textId="77777777">
        <w:trPr>
          <w:jc w:val="center"/>
        </w:trPr>
        <w:tc>
          <w:tcPr>
            <w:tcW w:w="2351" w:type="dxa"/>
            <w:tcMar>
              <w:top w:w="80" w:type="dxa"/>
              <w:left w:w="120" w:type="dxa"/>
              <w:bottom w:w="80" w:type="dxa"/>
              <w:right w:w="120" w:type="dxa"/>
            </w:tcMar>
            <w:vAlign w:val="center"/>
          </w:tcPr>
          <w:p w14:paraId="603D2AA4" w14:textId="77777777" w:rsidR="00EE1548" w:rsidRDefault="006E329B">
            <w:pPr>
              <w:spacing w:before="40" w:after="40" w:line="276" w:lineRule="auto"/>
              <w:jc w:val="right"/>
            </w:pPr>
            <w:r>
              <w:rPr>
                <w:sz w:val="23"/>
              </w:rPr>
              <w:t>8</w:t>
            </w:r>
          </w:p>
        </w:tc>
        <w:tc>
          <w:tcPr>
            <w:tcW w:w="2351" w:type="dxa"/>
            <w:tcMar>
              <w:top w:w="80" w:type="dxa"/>
              <w:left w:w="120" w:type="dxa"/>
              <w:bottom w:w="80" w:type="dxa"/>
              <w:right w:w="120" w:type="dxa"/>
            </w:tcMar>
            <w:vAlign w:val="center"/>
          </w:tcPr>
          <w:p w14:paraId="2599BBEF" w14:textId="77777777" w:rsidR="00EE1548" w:rsidRDefault="006E329B">
            <w:pPr>
              <w:spacing w:before="40" w:after="40" w:line="276" w:lineRule="auto"/>
              <w:jc w:val="left"/>
            </w:pPr>
            <w:r>
              <w:rPr>
                <w:sz w:val="23"/>
              </w:rPr>
              <w:t>Đánh giá và so sánh cấu hình</w:t>
            </w:r>
          </w:p>
        </w:tc>
        <w:tc>
          <w:tcPr>
            <w:tcW w:w="2351" w:type="dxa"/>
            <w:tcMar>
              <w:top w:w="80" w:type="dxa"/>
              <w:left w:w="120" w:type="dxa"/>
              <w:bottom w:w="80" w:type="dxa"/>
              <w:right w:w="120" w:type="dxa"/>
            </w:tcMar>
            <w:vAlign w:val="center"/>
          </w:tcPr>
          <w:p w14:paraId="15CB77F3" w14:textId="77777777" w:rsidR="00EE1548" w:rsidRDefault="006E329B">
            <w:pPr>
              <w:spacing w:before="40" w:after="40" w:line="276" w:lineRule="auto"/>
              <w:jc w:val="left"/>
            </w:pPr>
            <w:r>
              <w:rPr>
                <w:sz w:val="23"/>
              </w:rPr>
              <w:t>Chương 3 và 4</w:t>
            </w:r>
          </w:p>
        </w:tc>
        <w:tc>
          <w:tcPr>
            <w:tcW w:w="2351" w:type="dxa"/>
            <w:tcMar>
              <w:top w:w="80" w:type="dxa"/>
              <w:left w:w="120" w:type="dxa"/>
              <w:bottom w:w="80" w:type="dxa"/>
              <w:right w:w="120" w:type="dxa"/>
            </w:tcMar>
            <w:vAlign w:val="center"/>
          </w:tcPr>
          <w:p w14:paraId="39C55AA1" w14:textId="77777777" w:rsidR="00EE1548" w:rsidRDefault="006E329B">
            <w:pPr>
              <w:spacing w:before="40" w:after="40" w:line="276" w:lineRule="auto"/>
              <w:jc w:val="left"/>
            </w:pPr>
            <w:r>
              <w:rPr>
                <w:sz w:val="23"/>
              </w:rPr>
              <w:t>Mục 3.8, 4.1, 4.2</w:t>
            </w:r>
          </w:p>
        </w:tc>
      </w:tr>
      <w:tr w:rsidR="00EE1548" w14:paraId="158146F5" w14:textId="77777777">
        <w:trPr>
          <w:jc w:val="center"/>
        </w:trPr>
        <w:tc>
          <w:tcPr>
            <w:tcW w:w="2351" w:type="dxa"/>
            <w:tcMar>
              <w:top w:w="80" w:type="dxa"/>
              <w:left w:w="120" w:type="dxa"/>
              <w:bottom w:w="80" w:type="dxa"/>
              <w:right w:w="120" w:type="dxa"/>
            </w:tcMar>
            <w:vAlign w:val="center"/>
          </w:tcPr>
          <w:p w14:paraId="262D10AD" w14:textId="77777777" w:rsidR="00EE1548" w:rsidRDefault="006E329B">
            <w:pPr>
              <w:spacing w:before="40" w:after="40" w:line="276" w:lineRule="auto"/>
              <w:jc w:val="right"/>
            </w:pPr>
            <w:r>
              <w:rPr>
                <w:sz w:val="23"/>
              </w:rPr>
              <w:t>9</w:t>
            </w:r>
          </w:p>
        </w:tc>
        <w:tc>
          <w:tcPr>
            <w:tcW w:w="2351" w:type="dxa"/>
            <w:tcMar>
              <w:top w:w="80" w:type="dxa"/>
              <w:left w:w="120" w:type="dxa"/>
              <w:bottom w:w="80" w:type="dxa"/>
              <w:right w:w="120" w:type="dxa"/>
            </w:tcMar>
            <w:vAlign w:val="center"/>
          </w:tcPr>
          <w:p w14:paraId="29E59471" w14:textId="77777777" w:rsidR="00EE1548" w:rsidRDefault="006E329B">
            <w:pPr>
              <w:spacing w:before="40" w:after="40" w:line="276" w:lineRule="auto"/>
              <w:jc w:val="left"/>
            </w:pPr>
            <w:r>
              <w:rPr>
                <w:sz w:val="23"/>
              </w:rPr>
              <w:t>Diễn giải tri thức</w:t>
            </w:r>
          </w:p>
        </w:tc>
        <w:tc>
          <w:tcPr>
            <w:tcW w:w="2351" w:type="dxa"/>
            <w:tcMar>
              <w:top w:w="80" w:type="dxa"/>
              <w:left w:w="120" w:type="dxa"/>
              <w:bottom w:w="80" w:type="dxa"/>
              <w:right w:w="120" w:type="dxa"/>
            </w:tcMar>
            <w:vAlign w:val="center"/>
          </w:tcPr>
          <w:p w14:paraId="677C737D" w14:textId="77777777" w:rsidR="00EE1548" w:rsidRDefault="006E329B">
            <w:pPr>
              <w:spacing w:before="40" w:after="40" w:line="276" w:lineRule="auto"/>
              <w:jc w:val="left"/>
            </w:pPr>
            <w:r>
              <w:rPr>
                <w:sz w:val="23"/>
              </w:rPr>
              <w:t>Chương 4</w:t>
            </w:r>
          </w:p>
        </w:tc>
        <w:tc>
          <w:tcPr>
            <w:tcW w:w="2351" w:type="dxa"/>
            <w:tcMar>
              <w:top w:w="80" w:type="dxa"/>
              <w:left w:w="120" w:type="dxa"/>
              <w:bottom w:w="80" w:type="dxa"/>
              <w:right w:w="120" w:type="dxa"/>
            </w:tcMar>
            <w:vAlign w:val="center"/>
          </w:tcPr>
          <w:p w14:paraId="2C676458" w14:textId="77777777" w:rsidR="00EE1548" w:rsidRDefault="006E329B">
            <w:pPr>
              <w:spacing w:before="40" w:after="40" w:line="276" w:lineRule="auto"/>
              <w:jc w:val="left"/>
            </w:pPr>
            <w:r>
              <w:rPr>
                <w:sz w:val="23"/>
              </w:rPr>
              <w:t>Mục 4.3 đến 4.7</w:t>
            </w:r>
          </w:p>
        </w:tc>
      </w:tr>
      <w:tr w:rsidR="00EE1548" w14:paraId="56E01B2D" w14:textId="77777777">
        <w:trPr>
          <w:jc w:val="center"/>
        </w:trPr>
        <w:tc>
          <w:tcPr>
            <w:tcW w:w="2351" w:type="dxa"/>
            <w:tcMar>
              <w:top w:w="80" w:type="dxa"/>
              <w:left w:w="120" w:type="dxa"/>
              <w:bottom w:w="80" w:type="dxa"/>
              <w:right w:w="120" w:type="dxa"/>
            </w:tcMar>
            <w:vAlign w:val="center"/>
          </w:tcPr>
          <w:p w14:paraId="1B8BE751" w14:textId="77777777" w:rsidR="00EE1548" w:rsidRDefault="006E329B">
            <w:pPr>
              <w:spacing w:before="40" w:after="40" w:line="276" w:lineRule="auto"/>
              <w:jc w:val="right"/>
            </w:pPr>
            <w:r>
              <w:rPr>
                <w:sz w:val="23"/>
              </w:rPr>
              <w:t>10</w:t>
            </w:r>
          </w:p>
        </w:tc>
        <w:tc>
          <w:tcPr>
            <w:tcW w:w="2351" w:type="dxa"/>
            <w:tcMar>
              <w:top w:w="80" w:type="dxa"/>
              <w:left w:w="120" w:type="dxa"/>
              <w:bottom w:w="80" w:type="dxa"/>
              <w:right w:w="120" w:type="dxa"/>
            </w:tcMar>
            <w:vAlign w:val="center"/>
          </w:tcPr>
          <w:p w14:paraId="6135DEBF" w14:textId="77777777" w:rsidR="00EE1548" w:rsidRDefault="006E329B">
            <w:pPr>
              <w:spacing w:before="40" w:after="40" w:line="276" w:lineRule="auto"/>
              <w:jc w:val="left"/>
            </w:pPr>
            <w:r>
              <w:rPr>
                <w:sz w:val="23"/>
              </w:rPr>
              <w:t>Sản phẩm demo</w:t>
            </w:r>
          </w:p>
        </w:tc>
        <w:tc>
          <w:tcPr>
            <w:tcW w:w="2351" w:type="dxa"/>
            <w:tcMar>
              <w:top w:w="80" w:type="dxa"/>
              <w:left w:w="120" w:type="dxa"/>
              <w:bottom w:w="80" w:type="dxa"/>
              <w:right w:w="120" w:type="dxa"/>
            </w:tcMar>
            <w:vAlign w:val="center"/>
          </w:tcPr>
          <w:p w14:paraId="6AAF3ACC" w14:textId="77777777" w:rsidR="00EE1548" w:rsidRDefault="006E329B">
            <w:pPr>
              <w:spacing w:before="40" w:after="40" w:line="276" w:lineRule="auto"/>
              <w:jc w:val="left"/>
            </w:pPr>
            <w:r>
              <w:rPr>
                <w:sz w:val="23"/>
              </w:rPr>
              <w:t>Chương 5</w:t>
            </w:r>
          </w:p>
        </w:tc>
        <w:tc>
          <w:tcPr>
            <w:tcW w:w="2351" w:type="dxa"/>
            <w:tcMar>
              <w:top w:w="80" w:type="dxa"/>
              <w:left w:w="120" w:type="dxa"/>
              <w:bottom w:w="80" w:type="dxa"/>
              <w:right w:w="120" w:type="dxa"/>
            </w:tcMar>
            <w:vAlign w:val="center"/>
          </w:tcPr>
          <w:p w14:paraId="5F6F9626" w14:textId="77777777" w:rsidR="00EE1548" w:rsidRDefault="006E329B">
            <w:pPr>
              <w:spacing w:before="40" w:after="40" w:line="276" w:lineRule="auto"/>
              <w:jc w:val="left"/>
            </w:pPr>
            <w:r>
              <w:rPr>
                <w:sz w:val="23"/>
              </w:rPr>
              <w:t>Mục 5.1, 5.2</w:t>
            </w:r>
          </w:p>
        </w:tc>
      </w:tr>
      <w:tr w:rsidR="00EE1548" w14:paraId="60BFA0C1" w14:textId="77777777">
        <w:trPr>
          <w:jc w:val="center"/>
        </w:trPr>
        <w:tc>
          <w:tcPr>
            <w:tcW w:w="2351" w:type="dxa"/>
            <w:tcMar>
              <w:top w:w="80" w:type="dxa"/>
              <w:left w:w="120" w:type="dxa"/>
              <w:bottom w:w="80" w:type="dxa"/>
              <w:right w:w="120" w:type="dxa"/>
            </w:tcMar>
            <w:vAlign w:val="center"/>
          </w:tcPr>
          <w:p w14:paraId="6E7F7259" w14:textId="77777777" w:rsidR="00EE1548" w:rsidRDefault="006E329B">
            <w:pPr>
              <w:spacing w:before="40" w:after="40" w:line="276" w:lineRule="auto"/>
              <w:jc w:val="right"/>
            </w:pPr>
            <w:r>
              <w:rPr>
                <w:sz w:val="23"/>
              </w:rPr>
              <w:t>11</w:t>
            </w:r>
          </w:p>
        </w:tc>
        <w:tc>
          <w:tcPr>
            <w:tcW w:w="2351" w:type="dxa"/>
            <w:tcMar>
              <w:top w:w="80" w:type="dxa"/>
              <w:left w:w="120" w:type="dxa"/>
              <w:bottom w:w="80" w:type="dxa"/>
              <w:right w:w="120" w:type="dxa"/>
            </w:tcMar>
            <w:vAlign w:val="center"/>
          </w:tcPr>
          <w:p w14:paraId="2A52BAD7" w14:textId="77777777" w:rsidR="00EE1548" w:rsidRDefault="006E329B">
            <w:pPr>
              <w:spacing w:before="40" w:after="40" w:line="276" w:lineRule="auto"/>
              <w:jc w:val="left"/>
            </w:pPr>
            <w:r>
              <w:rPr>
                <w:sz w:val="23"/>
              </w:rPr>
              <w:t>Kết luận và hướng phát triển</w:t>
            </w:r>
          </w:p>
        </w:tc>
        <w:tc>
          <w:tcPr>
            <w:tcW w:w="2351" w:type="dxa"/>
            <w:tcMar>
              <w:top w:w="80" w:type="dxa"/>
              <w:left w:w="120" w:type="dxa"/>
              <w:bottom w:w="80" w:type="dxa"/>
              <w:right w:w="120" w:type="dxa"/>
            </w:tcMar>
            <w:vAlign w:val="center"/>
          </w:tcPr>
          <w:p w14:paraId="42D6A358" w14:textId="77777777" w:rsidR="00EE1548" w:rsidRDefault="006E329B">
            <w:pPr>
              <w:spacing w:before="40" w:after="40" w:line="276" w:lineRule="auto"/>
              <w:jc w:val="left"/>
            </w:pPr>
            <w:r>
              <w:rPr>
                <w:sz w:val="23"/>
              </w:rPr>
              <w:t>Chương 5</w:t>
            </w:r>
          </w:p>
        </w:tc>
        <w:tc>
          <w:tcPr>
            <w:tcW w:w="2351" w:type="dxa"/>
            <w:tcMar>
              <w:top w:w="80" w:type="dxa"/>
              <w:left w:w="120" w:type="dxa"/>
              <w:bottom w:w="80" w:type="dxa"/>
              <w:right w:w="120" w:type="dxa"/>
            </w:tcMar>
            <w:vAlign w:val="center"/>
          </w:tcPr>
          <w:p w14:paraId="3F454D9F" w14:textId="77777777" w:rsidR="00EE1548" w:rsidRDefault="006E329B">
            <w:pPr>
              <w:spacing w:before="40" w:after="40" w:line="276" w:lineRule="auto"/>
              <w:jc w:val="left"/>
            </w:pPr>
            <w:r>
              <w:rPr>
                <w:sz w:val="23"/>
              </w:rPr>
              <w:t>Mục 5.3 đến 5.6</w:t>
            </w:r>
          </w:p>
        </w:tc>
      </w:tr>
    </w:tbl>
    <w:p w14:paraId="3286FDB5" w14:textId="77777777" w:rsidR="00EE1548" w:rsidRDefault="00EE1548">
      <w:pPr>
        <w:spacing w:after="40"/>
      </w:pPr>
    </w:p>
    <w:p w14:paraId="7FBFCA50" w14:textId="77777777" w:rsidR="00EE1548" w:rsidRDefault="006E329B">
      <w:pPr>
        <w:pStyle w:val="Heading1"/>
        <w:pageBreakBefore/>
        <w:jc w:val="left"/>
      </w:pPr>
      <w:bookmarkStart w:id="11" w:name="_Toc243219790"/>
      <w:r>
        <w:lastRenderedPageBreak/>
        <w:t>CHƯƠNG 2: THU THẬP DỮ LIỆU VÀ KHÁM PHÁ EDA</w:t>
      </w:r>
      <w:bookmarkEnd w:id="11"/>
    </w:p>
    <w:p w14:paraId="7BC15CCA" w14:textId="77777777" w:rsidR="00EE1548" w:rsidRDefault="006E329B">
      <w:pPr>
        <w:pStyle w:val="Heading2"/>
        <w:jc w:val="left"/>
      </w:pPr>
      <w:bookmarkStart w:id="12" w:name="_Toc243219791"/>
      <w:r>
        <w:t>2.1. Cấu trúc dữ liệu thô và tình trạng lệch schema</w:t>
      </w:r>
      <w:bookmarkEnd w:id="12"/>
    </w:p>
    <w:p w14:paraId="4411A9CB" w14:textId="77777777" w:rsidR="00EE1548" w:rsidRDefault="006E329B">
      <w:pPr>
        <w:ind w:firstLine="720"/>
      </w:pPr>
      <w:r>
        <w:t>Năm tệp thô có số dòng và số cột khác nhau. Bảng 2.1 ghi lại cỡ mẫu, số cột và các cột sai số khảo sát xuất hiện trong từng tệp.</w:t>
      </w:r>
    </w:p>
    <w:p w14:paraId="74ABA6B0" w14:textId="77777777" w:rsidR="00EE1548" w:rsidRDefault="006E329B">
      <w:pPr>
        <w:spacing w:before="80" w:line="288" w:lineRule="auto"/>
        <w:jc w:val="center"/>
      </w:pPr>
      <w:r>
        <w:rPr>
          <w:b/>
          <w:i/>
          <w:sz w:val="24"/>
        </w:rPr>
        <w:t>Bảng 2.1: Cấu trúc và chất lượng dữ liệu thô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881"/>
        <w:gridCol w:w="1881"/>
        <w:gridCol w:w="1881"/>
        <w:gridCol w:w="1881"/>
        <w:gridCol w:w="1881"/>
      </w:tblGrid>
      <w:tr w:rsidR="00EE1548" w14:paraId="31BBF1B2" w14:textId="77777777">
        <w:trPr>
          <w:tblHeader/>
          <w:jc w:val="center"/>
        </w:trPr>
        <w:tc>
          <w:tcPr>
            <w:tcW w:w="1881" w:type="dxa"/>
            <w:shd w:val="clear" w:color="auto" w:fill="EAECEE"/>
            <w:tcMar>
              <w:top w:w="80" w:type="dxa"/>
              <w:left w:w="120" w:type="dxa"/>
              <w:bottom w:w="80" w:type="dxa"/>
              <w:right w:w="120" w:type="dxa"/>
            </w:tcMar>
            <w:vAlign w:val="center"/>
          </w:tcPr>
          <w:p w14:paraId="782694E3" w14:textId="77777777" w:rsidR="00EE1548" w:rsidRDefault="006E329B">
            <w:pPr>
              <w:spacing w:before="40" w:after="40" w:line="276" w:lineRule="auto"/>
              <w:jc w:val="center"/>
            </w:pPr>
            <w:r>
              <w:rPr>
                <w:b/>
                <w:sz w:val="23"/>
              </w:rPr>
              <w:t>Năm</w:t>
            </w:r>
          </w:p>
        </w:tc>
        <w:tc>
          <w:tcPr>
            <w:tcW w:w="1881" w:type="dxa"/>
            <w:shd w:val="clear" w:color="auto" w:fill="EAECEE"/>
            <w:tcMar>
              <w:top w:w="80" w:type="dxa"/>
              <w:left w:w="120" w:type="dxa"/>
              <w:bottom w:w="80" w:type="dxa"/>
              <w:right w:w="120" w:type="dxa"/>
            </w:tcMar>
            <w:vAlign w:val="center"/>
          </w:tcPr>
          <w:p w14:paraId="7B2AB87B" w14:textId="77777777" w:rsidR="00EE1548" w:rsidRDefault="006E329B">
            <w:pPr>
              <w:spacing w:before="40" w:after="40" w:line="276" w:lineRule="auto"/>
              <w:jc w:val="center"/>
            </w:pPr>
            <w:r>
              <w:rPr>
                <w:b/>
                <w:sz w:val="23"/>
              </w:rPr>
              <w:t>Số dòng</w:t>
            </w:r>
          </w:p>
        </w:tc>
        <w:tc>
          <w:tcPr>
            <w:tcW w:w="1881" w:type="dxa"/>
            <w:shd w:val="clear" w:color="auto" w:fill="EAECEE"/>
            <w:tcMar>
              <w:top w:w="80" w:type="dxa"/>
              <w:left w:w="120" w:type="dxa"/>
              <w:bottom w:w="80" w:type="dxa"/>
              <w:right w:w="120" w:type="dxa"/>
            </w:tcMar>
            <w:vAlign w:val="center"/>
          </w:tcPr>
          <w:p w14:paraId="30F435CE" w14:textId="77777777" w:rsidR="00EE1548" w:rsidRDefault="006E329B">
            <w:pPr>
              <w:spacing w:before="40" w:after="40" w:line="276" w:lineRule="auto"/>
              <w:jc w:val="center"/>
            </w:pPr>
            <w:r>
              <w:rPr>
                <w:b/>
                <w:sz w:val="23"/>
              </w:rPr>
              <w:t>Số cột</w:t>
            </w:r>
          </w:p>
        </w:tc>
        <w:tc>
          <w:tcPr>
            <w:tcW w:w="1881" w:type="dxa"/>
            <w:shd w:val="clear" w:color="auto" w:fill="EAECEE"/>
            <w:tcMar>
              <w:top w:w="80" w:type="dxa"/>
              <w:left w:w="120" w:type="dxa"/>
              <w:bottom w:w="80" w:type="dxa"/>
              <w:right w:w="120" w:type="dxa"/>
            </w:tcMar>
            <w:vAlign w:val="center"/>
          </w:tcPr>
          <w:p w14:paraId="23C0E1B3" w14:textId="77777777" w:rsidR="00EE1548" w:rsidRDefault="006E329B">
            <w:pPr>
              <w:spacing w:before="40" w:after="40" w:line="276" w:lineRule="auto"/>
              <w:jc w:val="center"/>
            </w:pPr>
            <w:r>
              <w:rPr>
                <w:b/>
                <w:sz w:val="23"/>
              </w:rPr>
              <w:t>Cột sai số khảo sát</w:t>
            </w:r>
          </w:p>
        </w:tc>
        <w:tc>
          <w:tcPr>
            <w:tcW w:w="1881" w:type="dxa"/>
            <w:shd w:val="clear" w:color="auto" w:fill="EAECEE"/>
            <w:tcMar>
              <w:top w:w="80" w:type="dxa"/>
              <w:left w:w="120" w:type="dxa"/>
              <w:bottom w:w="80" w:type="dxa"/>
              <w:right w:w="120" w:type="dxa"/>
            </w:tcMar>
            <w:vAlign w:val="center"/>
          </w:tcPr>
          <w:p w14:paraId="399F5CE8" w14:textId="77777777" w:rsidR="00EE1548" w:rsidRDefault="006E329B">
            <w:pPr>
              <w:spacing w:before="40" w:after="40" w:line="276" w:lineRule="auto"/>
              <w:jc w:val="center"/>
            </w:pPr>
            <w:r>
              <w:rPr>
                <w:b/>
                <w:sz w:val="23"/>
              </w:rPr>
              <w:t>Ghi chú</w:t>
            </w:r>
          </w:p>
        </w:tc>
      </w:tr>
      <w:tr w:rsidR="00EE1548" w14:paraId="65A456B3" w14:textId="77777777">
        <w:trPr>
          <w:jc w:val="center"/>
        </w:trPr>
        <w:tc>
          <w:tcPr>
            <w:tcW w:w="1881" w:type="dxa"/>
            <w:tcMar>
              <w:top w:w="80" w:type="dxa"/>
              <w:left w:w="120" w:type="dxa"/>
              <w:bottom w:w="80" w:type="dxa"/>
              <w:right w:w="120" w:type="dxa"/>
            </w:tcMar>
            <w:vAlign w:val="center"/>
          </w:tcPr>
          <w:p w14:paraId="12340319" w14:textId="77777777" w:rsidR="00EE1548" w:rsidRDefault="006E329B">
            <w:pPr>
              <w:spacing w:before="40" w:after="40" w:line="276" w:lineRule="auto"/>
              <w:jc w:val="right"/>
            </w:pPr>
            <w:r>
              <w:rPr>
                <w:sz w:val="23"/>
              </w:rPr>
              <w:t>2015</w:t>
            </w:r>
          </w:p>
        </w:tc>
        <w:tc>
          <w:tcPr>
            <w:tcW w:w="1881" w:type="dxa"/>
            <w:tcMar>
              <w:top w:w="80" w:type="dxa"/>
              <w:left w:w="120" w:type="dxa"/>
              <w:bottom w:w="80" w:type="dxa"/>
              <w:right w:w="120" w:type="dxa"/>
            </w:tcMar>
            <w:vAlign w:val="center"/>
          </w:tcPr>
          <w:p w14:paraId="706789DB" w14:textId="77777777" w:rsidR="00EE1548" w:rsidRDefault="006E329B">
            <w:pPr>
              <w:spacing w:before="40" w:after="40" w:line="276" w:lineRule="auto"/>
              <w:jc w:val="right"/>
            </w:pPr>
            <w:r>
              <w:rPr>
                <w:sz w:val="23"/>
              </w:rPr>
              <w:t>158</w:t>
            </w:r>
          </w:p>
        </w:tc>
        <w:tc>
          <w:tcPr>
            <w:tcW w:w="1881" w:type="dxa"/>
            <w:tcMar>
              <w:top w:w="80" w:type="dxa"/>
              <w:left w:w="120" w:type="dxa"/>
              <w:bottom w:w="80" w:type="dxa"/>
              <w:right w:w="120" w:type="dxa"/>
            </w:tcMar>
            <w:vAlign w:val="center"/>
          </w:tcPr>
          <w:p w14:paraId="4F20841A" w14:textId="77777777" w:rsidR="00EE1548" w:rsidRDefault="006E329B">
            <w:pPr>
              <w:spacing w:before="40" w:after="40" w:line="276" w:lineRule="auto"/>
              <w:jc w:val="right"/>
            </w:pPr>
            <w:r>
              <w:rPr>
                <w:sz w:val="23"/>
              </w:rPr>
              <w:t>12</w:t>
            </w:r>
          </w:p>
        </w:tc>
        <w:tc>
          <w:tcPr>
            <w:tcW w:w="1881" w:type="dxa"/>
            <w:tcMar>
              <w:top w:w="80" w:type="dxa"/>
              <w:left w:w="120" w:type="dxa"/>
              <w:bottom w:w="80" w:type="dxa"/>
              <w:right w:w="120" w:type="dxa"/>
            </w:tcMar>
            <w:vAlign w:val="center"/>
          </w:tcPr>
          <w:p w14:paraId="2D78C8DD" w14:textId="77777777" w:rsidR="00EE1548" w:rsidRDefault="006E329B">
            <w:pPr>
              <w:spacing w:before="40" w:after="40" w:line="276" w:lineRule="auto"/>
              <w:jc w:val="left"/>
            </w:pPr>
            <w:r>
              <w:rPr>
                <w:sz w:val="23"/>
              </w:rPr>
              <w:t>Standard Error</w:t>
            </w:r>
          </w:p>
        </w:tc>
        <w:tc>
          <w:tcPr>
            <w:tcW w:w="1881" w:type="dxa"/>
            <w:tcMar>
              <w:top w:w="80" w:type="dxa"/>
              <w:left w:w="120" w:type="dxa"/>
              <w:bottom w:w="80" w:type="dxa"/>
              <w:right w:w="120" w:type="dxa"/>
            </w:tcMar>
            <w:vAlign w:val="center"/>
          </w:tcPr>
          <w:p w14:paraId="0DBEA3F3" w14:textId="77777777" w:rsidR="00EE1548" w:rsidRDefault="006E329B">
            <w:pPr>
              <w:spacing w:before="40" w:after="40" w:line="276" w:lineRule="auto"/>
              <w:jc w:val="left"/>
            </w:pPr>
            <w:r>
              <w:rPr>
                <w:sz w:val="23"/>
              </w:rPr>
              <w:t>Đủ sáu yếu tố</w:t>
            </w:r>
          </w:p>
        </w:tc>
      </w:tr>
      <w:tr w:rsidR="00EE1548" w14:paraId="756EB320" w14:textId="77777777">
        <w:trPr>
          <w:jc w:val="center"/>
        </w:trPr>
        <w:tc>
          <w:tcPr>
            <w:tcW w:w="1881" w:type="dxa"/>
            <w:tcMar>
              <w:top w:w="80" w:type="dxa"/>
              <w:left w:w="120" w:type="dxa"/>
              <w:bottom w:w="80" w:type="dxa"/>
              <w:right w:w="120" w:type="dxa"/>
            </w:tcMar>
            <w:vAlign w:val="center"/>
          </w:tcPr>
          <w:p w14:paraId="6C9EFE6C" w14:textId="77777777" w:rsidR="00EE1548" w:rsidRDefault="006E329B">
            <w:pPr>
              <w:spacing w:before="40" w:after="40" w:line="276" w:lineRule="auto"/>
              <w:jc w:val="right"/>
            </w:pPr>
            <w:r>
              <w:rPr>
                <w:sz w:val="23"/>
              </w:rPr>
              <w:t>2016</w:t>
            </w:r>
          </w:p>
        </w:tc>
        <w:tc>
          <w:tcPr>
            <w:tcW w:w="1881" w:type="dxa"/>
            <w:tcMar>
              <w:top w:w="80" w:type="dxa"/>
              <w:left w:w="120" w:type="dxa"/>
              <w:bottom w:w="80" w:type="dxa"/>
              <w:right w:w="120" w:type="dxa"/>
            </w:tcMar>
            <w:vAlign w:val="center"/>
          </w:tcPr>
          <w:p w14:paraId="2A935691" w14:textId="77777777" w:rsidR="00EE1548" w:rsidRDefault="006E329B">
            <w:pPr>
              <w:spacing w:before="40" w:after="40" w:line="276" w:lineRule="auto"/>
              <w:jc w:val="right"/>
            </w:pPr>
            <w:r>
              <w:rPr>
                <w:sz w:val="23"/>
              </w:rPr>
              <w:t>157</w:t>
            </w:r>
          </w:p>
        </w:tc>
        <w:tc>
          <w:tcPr>
            <w:tcW w:w="1881" w:type="dxa"/>
            <w:tcMar>
              <w:top w:w="80" w:type="dxa"/>
              <w:left w:w="120" w:type="dxa"/>
              <w:bottom w:w="80" w:type="dxa"/>
              <w:right w:w="120" w:type="dxa"/>
            </w:tcMar>
            <w:vAlign w:val="center"/>
          </w:tcPr>
          <w:p w14:paraId="716CD0B7" w14:textId="77777777" w:rsidR="00EE1548" w:rsidRDefault="006E329B">
            <w:pPr>
              <w:spacing w:before="40" w:after="40" w:line="276" w:lineRule="auto"/>
              <w:jc w:val="right"/>
            </w:pPr>
            <w:r>
              <w:rPr>
                <w:sz w:val="23"/>
              </w:rPr>
              <w:t>13</w:t>
            </w:r>
          </w:p>
        </w:tc>
        <w:tc>
          <w:tcPr>
            <w:tcW w:w="1881" w:type="dxa"/>
            <w:tcMar>
              <w:top w:w="80" w:type="dxa"/>
              <w:left w:w="120" w:type="dxa"/>
              <w:bottom w:w="80" w:type="dxa"/>
              <w:right w:w="120" w:type="dxa"/>
            </w:tcMar>
            <w:vAlign w:val="center"/>
          </w:tcPr>
          <w:p w14:paraId="768FE6BA" w14:textId="77777777" w:rsidR="00EE1548" w:rsidRDefault="006E329B">
            <w:pPr>
              <w:spacing w:before="40" w:after="40" w:line="276" w:lineRule="auto"/>
              <w:jc w:val="left"/>
            </w:pPr>
            <w:r>
              <w:rPr>
                <w:sz w:val="23"/>
              </w:rPr>
              <w:t>Lower/Upper Confidence Interval</w:t>
            </w:r>
          </w:p>
        </w:tc>
        <w:tc>
          <w:tcPr>
            <w:tcW w:w="1881" w:type="dxa"/>
            <w:tcMar>
              <w:top w:w="80" w:type="dxa"/>
              <w:left w:w="120" w:type="dxa"/>
              <w:bottom w:w="80" w:type="dxa"/>
              <w:right w:w="120" w:type="dxa"/>
            </w:tcMar>
            <w:vAlign w:val="center"/>
          </w:tcPr>
          <w:p w14:paraId="09935D4B" w14:textId="77777777" w:rsidR="00EE1548" w:rsidRDefault="006E329B">
            <w:pPr>
              <w:spacing w:before="40" w:after="40" w:line="276" w:lineRule="auto"/>
              <w:jc w:val="left"/>
            </w:pPr>
            <w:r>
              <w:rPr>
                <w:sz w:val="23"/>
              </w:rPr>
              <w:t>Đủ sáu yếu tố</w:t>
            </w:r>
          </w:p>
        </w:tc>
      </w:tr>
      <w:tr w:rsidR="00EE1548" w14:paraId="41C61C75" w14:textId="77777777">
        <w:trPr>
          <w:jc w:val="center"/>
        </w:trPr>
        <w:tc>
          <w:tcPr>
            <w:tcW w:w="1881" w:type="dxa"/>
            <w:tcMar>
              <w:top w:w="80" w:type="dxa"/>
              <w:left w:w="120" w:type="dxa"/>
              <w:bottom w:w="80" w:type="dxa"/>
              <w:right w:w="120" w:type="dxa"/>
            </w:tcMar>
            <w:vAlign w:val="center"/>
          </w:tcPr>
          <w:p w14:paraId="32DACB43" w14:textId="77777777" w:rsidR="00EE1548" w:rsidRDefault="006E329B">
            <w:pPr>
              <w:spacing w:before="40" w:after="40" w:line="276" w:lineRule="auto"/>
              <w:jc w:val="right"/>
            </w:pPr>
            <w:r>
              <w:rPr>
                <w:sz w:val="23"/>
              </w:rPr>
              <w:t>2017</w:t>
            </w:r>
          </w:p>
        </w:tc>
        <w:tc>
          <w:tcPr>
            <w:tcW w:w="1881" w:type="dxa"/>
            <w:tcMar>
              <w:top w:w="80" w:type="dxa"/>
              <w:left w:w="120" w:type="dxa"/>
              <w:bottom w:w="80" w:type="dxa"/>
              <w:right w:w="120" w:type="dxa"/>
            </w:tcMar>
            <w:vAlign w:val="center"/>
          </w:tcPr>
          <w:p w14:paraId="0EB48DE7" w14:textId="77777777" w:rsidR="00EE1548" w:rsidRDefault="006E329B">
            <w:pPr>
              <w:spacing w:before="40" w:after="40" w:line="276" w:lineRule="auto"/>
              <w:jc w:val="right"/>
            </w:pPr>
            <w:r>
              <w:rPr>
                <w:sz w:val="23"/>
              </w:rPr>
              <w:t>155</w:t>
            </w:r>
          </w:p>
        </w:tc>
        <w:tc>
          <w:tcPr>
            <w:tcW w:w="1881" w:type="dxa"/>
            <w:tcMar>
              <w:top w:w="80" w:type="dxa"/>
              <w:left w:w="120" w:type="dxa"/>
              <w:bottom w:w="80" w:type="dxa"/>
              <w:right w:w="120" w:type="dxa"/>
            </w:tcMar>
            <w:vAlign w:val="center"/>
          </w:tcPr>
          <w:p w14:paraId="3FB4921D" w14:textId="77777777" w:rsidR="00EE1548" w:rsidRDefault="006E329B">
            <w:pPr>
              <w:spacing w:before="40" w:after="40" w:line="276" w:lineRule="auto"/>
              <w:jc w:val="right"/>
            </w:pPr>
            <w:r>
              <w:rPr>
                <w:sz w:val="23"/>
              </w:rPr>
              <w:t>12</w:t>
            </w:r>
          </w:p>
        </w:tc>
        <w:tc>
          <w:tcPr>
            <w:tcW w:w="1881" w:type="dxa"/>
            <w:tcMar>
              <w:top w:w="80" w:type="dxa"/>
              <w:left w:w="120" w:type="dxa"/>
              <w:bottom w:w="80" w:type="dxa"/>
              <w:right w:w="120" w:type="dxa"/>
            </w:tcMar>
            <w:vAlign w:val="center"/>
          </w:tcPr>
          <w:p w14:paraId="0D56290C" w14:textId="77777777" w:rsidR="00EE1548" w:rsidRDefault="006E329B">
            <w:pPr>
              <w:spacing w:before="40" w:after="40" w:line="276" w:lineRule="auto"/>
              <w:jc w:val="left"/>
            </w:pPr>
            <w:r>
              <w:rPr>
                <w:sz w:val="23"/>
              </w:rPr>
              <w:t>Whisker.high, Whisker.low</w:t>
            </w:r>
          </w:p>
        </w:tc>
        <w:tc>
          <w:tcPr>
            <w:tcW w:w="1881" w:type="dxa"/>
            <w:tcMar>
              <w:top w:w="80" w:type="dxa"/>
              <w:left w:w="120" w:type="dxa"/>
              <w:bottom w:w="80" w:type="dxa"/>
              <w:right w:w="120" w:type="dxa"/>
            </w:tcMar>
            <w:vAlign w:val="center"/>
          </w:tcPr>
          <w:p w14:paraId="3D7161EA" w14:textId="77777777" w:rsidR="00EE1548" w:rsidRDefault="006E329B">
            <w:pPr>
              <w:spacing w:before="40" w:after="40" w:line="276" w:lineRule="auto"/>
              <w:jc w:val="left"/>
            </w:pPr>
            <w:r>
              <w:rPr>
                <w:sz w:val="23"/>
              </w:rPr>
              <w:t>Đủ sáu yếu tố</w:t>
            </w:r>
          </w:p>
        </w:tc>
      </w:tr>
      <w:tr w:rsidR="00EE1548" w14:paraId="23FB04D5" w14:textId="77777777">
        <w:trPr>
          <w:jc w:val="center"/>
        </w:trPr>
        <w:tc>
          <w:tcPr>
            <w:tcW w:w="1881" w:type="dxa"/>
            <w:tcMar>
              <w:top w:w="80" w:type="dxa"/>
              <w:left w:w="120" w:type="dxa"/>
              <w:bottom w:w="80" w:type="dxa"/>
              <w:right w:w="120" w:type="dxa"/>
            </w:tcMar>
            <w:vAlign w:val="center"/>
          </w:tcPr>
          <w:p w14:paraId="683E9529" w14:textId="77777777" w:rsidR="00EE1548" w:rsidRDefault="006E329B">
            <w:pPr>
              <w:spacing w:before="40" w:after="40" w:line="276" w:lineRule="auto"/>
              <w:jc w:val="right"/>
            </w:pPr>
            <w:r>
              <w:rPr>
                <w:sz w:val="23"/>
              </w:rPr>
              <w:t>2018</w:t>
            </w:r>
          </w:p>
        </w:tc>
        <w:tc>
          <w:tcPr>
            <w:tcW w:w="1881" w:type="dxa"/>
            <w:tcMar>
              <w:top w:w="80" w:type="dxa"/>
              <w:left w:w="120" w:type="dxa"/>
              <w:bottom w:w="80" w:type="dxa"/>
              <w:right w:w="120" w:type="dxa"/>
            </w:tcMar>
            <w:vAlign w:val="center"/>
          </w:tcPr>
          <w:p w14:paraId="43ED2BDF" w14:textId="77777777" w:rsidR="00EE1548" w:rsidRDefault="006E329B">
            <w:pPr>
              <w:spacing w:before="40" w:after="40" w:line="276" w:lineRule="auto"/>
              <w:jc w:val="right"/>
            </w:pPr>
            <w:r>
              <w:rPr>
                <w:sz w:val="23"/>
              </w:rPr>
              <w:t>156</w:t>
            </w:r>
          </w:p>
        </w:tc>
        <w:tc>
          <w:tcPr>
            <w:tcW w:w="1881" w:type="dxa"/>
            <w:tcMar>
              <w:top w:w="80" w:type="dxa"/>
              <w:left w:w="120" w:type="dxa"/>
              <w:bottom w:w="80" w:type="dxa"/>
              <w:right w:w="120" w:type="dxa"/>
            </w:tcMar>
            <w:vAlign w:val="center"/>
          </w:tcPr>
          <w:p w14:paraId="7CB8EC04" w14:textId="77777777" w:rsidR="00EE1548" w:rsidRDefault="006E329B">
            <w:pPr>
              <w:spacing w:before="40" w:after="40" w:line="276" w:lineRule="auto"/>
              <w:jc w:val="right"/>
            </w:pPr>
            <w:r>
              <w:rPr>
                <w:sz w:val="23"/>
              </w:rPr>
              <w:t>9</w:t>
            </w:r>
          </w:p>
        </w:tc>
        <w:tc>
          <w:tcPr>
            <w:tcW w:w="1881" w:type="dxa"/>
            <w:tcMar>
              <w:top w:w="80" w:type="dxa"/>
              <w:left w:w="120" w:type="dxa"/>
              <w:bottom w:w="80" w:type="dxa"/>
              <w:right w:w="120" w:type="dxa"/>
            </w:tcMar>
            <w:vAlign w:val="center"/>
          </w:tcPr>
          <w:p w14:paraId="5D4345C5" w14:textId="77777777" w:rsidR="00EE1548" w:rsidRDefault="006E329B">
            <w:pPr>
              <w:spacing w:before="40" w:after="40" w:line="276" w:lineRule="auto"/>
              <w:jc w:val="left"/>
            </w:pPr>
            <w:r>
              <w:rPr>
                <w:sz w:val="23"/>
              </w:rPr>
              <w:t>Không có</w:t>
            </w:r>
          </w:p>
        </w:tc>
        <w:tc>
          <w:tcPr>
            <w:tcW w:w="1881" w:type="dxa"/>
            <w:tcMar>
              <w:top w:w="80" w:type="dxa"/>
              <w:left w:w="120" w:type="dxa"/>
              <w:bottom w:w="80" w:type="dxa"/>
              <w:right w:w="120" w:type="dxa"/>
            </w:tcMar>
            <w:vAlign w:val="center"/>
          </w:tcPr>
          <w:p w14:paraId="78D87B31" w14:textId="77777777" w:rsidR="00EE1548" w:rsidRDefault="006E329B">
            <w:pPr>
              <w:spacing w:before="40" w:after="40" w:line="276" w:lineRule="auto"/>
              <w:jc w:val="left"/>
            </w:pPr>
            <w:r>
              <w:rPr>
                <w:sz w:val="23"/>
              </w:rPr>
              <w:t>UAE khuyết Perceptions of corruption</w:t>
            </w:r>
          </w:p>
        </w:tc>
      </w:tr>
      <w:tr w:rsidR="00EE1548" w14:paraId="3A9DA8D3" w14:textId="77777777">
        <w:trPr>
          <w:jc w:val="center"/>
        </w:trPr>
        <w:tc>
          <w:tcPr>
            <w:tcW w:w="1881" w:type="dxa"/>
            <w:tcMar>
              <w:top w:w="80" w:type="dxa"/>
              <w:left w:w="120" w:type="dxa"/>
              <w:bottom w:w="80" w:type="dxa"/>
              <w:right w:w="120" w:type="dxa"/>
            </w:tcMar>
            <w:vAlign w:val="center"/>
          </w:tcPr>
          <w:p w14:paraId="6FF526EF" w14:textId="77777777" w:rsidR="00EE1548" w:rsidRDefault="006E329B">
            <w:pPr>
              <w:spacing w:before="40" w:after="40" w:line="276" w:lineRule="auto"/>
              <w:jc w:val="right"/>
            </w:pPr>
            <w:r>
              <w:rPr>
                <w:sz w:val="23"/>
              </w:rPr>
              <w:t>2019</w:t>
            </w:r>
          </w:p>
        </w:tc>
        <w:tc>
          <w:tcPr>
            <w:tcW w:w="1881" w:type="dxa"/>
            <w:tcMar>
              <w:top w:w="80" w:type="dxa"/>
              <w:left w:w="120" w:type="dxa"/>
              <w:bottom w:w="80" w:type="dxa"/>
              <w:right w:w="120" w:type="dxa"/>
            </w:tcMar>
            <w:vAlign w:val="center"/>
          </w:tcPr>
          <w:p w14:paraId="2AE38A93" w14:textId="77777777" w:rsidR="00EE1548" w:rsidRDefault="006E329B">
            <w:pPr>
              <w:spacing w:before="40" w:after="40" w:line="276" w:lineRule="auto"/>
              <w:jc w:val="right"/>
            </w:pPr>
            <w:r>
              <w:rPr>
                <w:sz w:val="23"/>
              </w:rPr>
              <w:t>156</w:t>
            </w:r>
          </w:p>
        </w:tc>
        <w:tc>
          <w:tcPr>
            <w:tcW w:w="1881" w:type="dxa"/>
            <w:tcMar>
              <w:top w:w="80" w:type="dxa"/>
              <w:left w:w="120" w:type="dxa"/>
              <w:bottom w:w="80" w:type="dxa"/>
              <w:right w:w="120" w:type="dxa"/>
            </w:tcMar>
            <w:vAlign w:val="center"/>
          </w:tcPr>
          <w:p w14:paraId="7647E4AB" w14:textId="77777777" w:rsidR="00EE1548" w:rsidRDefault="006E329B">
            <w:pPr>
              <w:spacing w:before="40" w:after="40" w:line="276" w:lineRule="auto"/>
              <w:jc w:val="right"/>
            </w:pPr>
            <w:r>
              <w:rPr>
                <w:sz w:val="23"/>
              </w:rPr>
              <w:t>9</w:t>
            </w:r>
          </w:p>
        </w:tc>
        <w:tc>
          <w:tcPr>
            <w:tcW w:w="1881" w:type="dxa"/>
            <w:tcMar>
              <w:top w:w="80" w:type="dxa"/>
              <w:left w:w="120" w:type="dxa"/>
              <w:bottom w:w="80" w:type="dxa"/>
              <w:right w:w="120" w:type="dxa"/>
            </w:tcMar>
            <w:vAlign w:val="center"/>
          </w:tcPr>
          <w:p w14:paraId="3F1C67F6" w14:textId="77777777" w:rsidR="00EE1548" w:rsidRDefault="006E329B">
            <w:pPr>
              <w:spacing w:before="40" w:after="40" w:line="276" w:lineRule="auto"/>
              <w:jc w:val="left"/>
            </w:pPr>
            <w:r>
              <w:rPr>
                <w:sz w:val="23"/>
              </w:rPr>
              <w:t>Không có</w:t>
            </w:r>
          </w:p>
        </w:tc>
        <w:tc>
          <w:tcPr>
            <w:tcW w:w="1881" w:type="dxa"/>
            <w:tcMar>
              <w:top w:w="80" w:type="dxa"/>
              <w:left w:w="120" w:type="dxa"/>
              <w:bottom w:w="80" w:type="dxa"/>
              <w:right w:w="120" w:type="dxa"/>
            </w:tcMar>
            <w:vAlign w:val="center"/>
          </w:tcPr>
          <w:p w14:paraId="3FCD1B50" w14:textId="77777777" w:rsidR="00EE1548" w:rsidRDefault="006E329B">
            <w:pPr>
              <w:spacing w:before="40" w:after="40" w:line="276" w:lineRule="auto"/>
              <w:jc w:val="left"/>
            </w:pPr>
            <w:r>
              <w:rPr>
                <w:sz w:val="23"/>
              </w:rPr>
              <w:t>Đủ sáu yếu tố</w:t>
            </w:r>
          </w:p>
        </w:tc>
      </w:tr>
    </w:tbl>
    <w:p w14:paraId="4D627B8C" w14:textId="77777777" w:rsidR="00EE1548" w:rsidRDefault="00EE1548">
      <w:pPr>
        <w:spacing w:after="40"/>
      </w:pPr>
    </w:p>
    <w:p w14:paraId="562A7BFB" w14:textId="77777777" w:rsidR="00EE1548" w:rsidRDefault="006E329B">
      <w:pPr>
        <w:ind w:firstLine="720"/>
      </w:pPr>
      <w:r>
        <w:t>Tổng số bản ghi thô là 782. Ba vấn đề chất lượng dữ liệu cần xử lý: lệch tên cột giữa các năm, sự xuất hiện của các cột sai số khảo sát, và một giá trị khuyết duy nhất của UAE năm 2018.</w:t>
      </w:r>
    </w:p>
    <w:p w14:paraId="36E32905" w14:textId="77777777" w:rsidR="00EE1548" w:rsidRDefault="006E329B">
      <w:pPr>
        <w:pStyle w:val="Heading2"/>
        <w:jc w:val="left"/>
      </w:pPr>
      <w:bookmarkStart w:id="13" w:name="_Toc243219792"/>
      <w:r>
        <w:t>2.2. Đồng nhất tên cột</w:t>
      </w:r>
      <w:bookmarkEnd w:id="13"/>
    </w:p>
    <w:p w14:paraId="43A980AE" w14:textId="77777777" w:rsidR="00EE1548" w:rsidRDefault="006E329B">
      <w:pPr>
        <w:ind w:firstLine="720"/>
      </w:pPr>
      <w:r>
        <w:t xml:space="preserve">Từ điển COLUMN_MAPPING trong src/data/data_loader.py ánh xạ toàn bộ tên cột gốc về mười ba tên snake_case thống nhất. Ví dụ Happiness Rank và Happiness.Rank và Overall rank đều về happiness_rank; Economy (GDP per Capita), Economy..GDP.per.Capita. và GDP per capita đều về gdp_per_capita; Family và Social </w:t>
      </w:r>
      <w:r>
        <w:lastRenderedPageBreak/>
        <w:t>support đều về social_support. Hàm standardize_columns áp từ điển này cho từng tệp trước khi ghép.</w:t>
      </w:r>
    </w:p>
    <w:p w14:paraId="58BA6136" w14:textId="77777777" w:rsidR="00EE1548" w:rsidRDefault="006E329B">
      <w:pPr>
        <w:ind w:firstLine="720"/>
      </w:pPr>
      <w:r>
        <w:t>Ba cột sai số khảo sát (Standard Error, Lower/Upper Confidence Interval, Whisker.high, Whisker.low) bị loại. Lý do: đây là sai số chọn mẫu và khoảng tin cậy của cuộc khảo sát, không phản ánh mức sống của quốc gia; nếu giữ lại thì khoảng cách Euclid bị nhiễu bởi độ chính xác khảo sát thay vì bởi chất lượng sống.</w:t>
      </w:r>
    </w:p>
    <w:p w14:paraId="013031D5" w14:textId="77777777" w:rsidR="00EE1548" w:rsidRDefault="006E329B">
      <w:pPr>
        <w:pStyle w:val="Heading2"/>
        <w:jc w:val="left"/>
      </w:pPr>
      <w:bookmarkStart w:id="14" w:name="_Toc243219793"/>
      <w:r>
        <w:t>2.3. Xử lý giá trị khuyết của UAE năm 2018</w:t>
      </w:r>
      <w:bookmarkEnd w:id="14"/>
    </w:p>
    <w:p w14:paraId="30F46A5B" w14:textId="77777777" w:rsidR="00EE1548" w:rsidRDefault="006E329B">
      <w:pPr>
        <w:ind w:firstLine="720"/>
      </w:pPr>
      <w:r>
        <w:t>Tệp 2018 có đúng một giá trị khuyết trong toàn bộ năm năm: chỉ số Perceptions of corruption của United Arab Emirates. Nhóm không điền giá trị thiếu vì hai lý do. Thứ nhất, điền bằng trung bình sẽ tạo ra một giá trị giả cho một quốc gia, làm sai lệch kết quả gom cụm và không thể giải trình. Thứ hai, không thể bỏ cả cột corruption_perception chỉ vì một dòng, vì cột này là một trong sáu trụ cột và ảnh hưởng đến 155 quốc gia còn lại của năm 2018.</w:t>
      </w:r>
    </w:p>
    <w:p w14:paraId="2BA104D2" w14:textId="77777777" w:rsidR="00EE1548" w:rsidRDefault="006E329B">
      <w:pPr>
        <w:ind w:firstLine="720"/>
      </w:pPr>
      <w:r>
        <w:t>Nhóm loại đúng một dòng, đưa bảng phân tích về 781 bản ghi với cỡ mẫu theo năm là 158, 157, 155, 155 và 156. Trong bảng theo dõi dịch chuyển cụm, UAE vẫn xuất hiện nhưng cluster_2018 để trống, đây là khuyết thiếu có chủ đích và được ghi chú rõ.</w:t>
      </w:r>
    </w:p>
    <w:p w14:paraId="5B42B083" w14:textId="77777777" w:rsidR="00EE1548" w:rsidRDefault="006E329B">
      <w:pPr>
        <w:pStyle w:val="Heading2"/>
        <w:jc w:val="left"/>
      </w:pPr>
      <w:bookmarkStart w:id="15" w:name="_Toc243219794"/>
      <w:r>
        <w:t>2.4. Chuẩn hóa tên quốc gia và bổ sung mã ISO-3</w:t>
      </w:r>
      <w:bookmarkEnd w:id="15"/>
    </w:p>
    <w:p w14:paraId="287A66F9" w14:textId="77777777" w:rsidR="00EE1548" w:rsidRDefault="006E329B">
      <w:pPr>
        <w:ind w:firstLine="720"/>
      </w:pPr>
      <w:r>
        <w:t>Tên quốc gia bị ghi khác nhau giữa các năm nên nếu giữ nguyên thì bảng theo dõi dịch chuyển sẽ tách một quốc gia thành nhiều dòng. Từ điển COUNTRY_NAME_FIXES xử lý các trường hợp: Macedonia về North Macedonia, Swaziland về Eswatini, Taiwan Province of China về Taiwan, Hong Kong S.A.R., China về Hong Kong, Trinidad &amp; Tobago về Trinidad and Tobago.</w:t>
      </w:r>
    </w:p>
    <w:p w14:paraId="7ACD2449" w14:textId="77777777" w:rsidR="00EE1548" w:rsidRDefault="006E329B">
      <w:pPr>
        <w:ind w:firstLine="720"/>
      </w:pPr>
      <w:r>
        <w:t xml:space="preserve">Mã ISO-3 được sinh bằng hàm country_to_iso3 kèm bảng ghi đè cho các trường hợp đặc biệt (Kosovo về XKX, North Cyprus về CYP, Somaliland về SOM). Kết quả kiểm tra trên bảng interim: 781 trên 781 dòng có mã ISO-3 hợp lệ theo mẫu ba chữ cái in </w:t>
      </w:r>
      <w:r>
        <w:lastRenderedPageBreak/>
        <w:t>hoa; bảng có 164 quốc gia duy nhất xuyên năm năm và 162 mã ISO-3 phân biệt. Mã ISO-3 là điều kiện cần để vẽ bản đồ Choropleth trong ứng dụng demo ở Chương 5.</w:t>
      </w:r>
    </w:p>
    <w:p w14:paraId="2AF60FD0" w14:textId="77777777" w:rsidR="00EE1548" w:rsidRDefault="006E329B">
      <w:pPr>
        <w:pStyle w:val="Heading2"/>
        <w:jc w:val="left"/>
      </w:pPr>
      <w:bookmarkStart w:id="16" w:name="_Toc243219795"/>
      <w:r>
        <w:t>2.5. Bảng dữ liệu trung gian</w:t>
      </w:r>
      <w:bookmarkEnd w:id="16"/>
    </w:p>
    <w:p w14:paraId="3CC96BD0" w14:textId="77777777" w:rsidR="00EE1548" w:rsidRDefault="006E329B">
      <w:pPr>
        <w:ind w:firstLine="720"/>
      </w:pPr>
      <w:r>
        <w:t>Sau tiền xử lý, nhóm xuất data/interim/happiness_merged.csv gồm 13 cột: country, region, happiness_rank, happiness_score, sáu yếu tố cơ sở, dystopia_residual, year và iso_alpha. Cột region chỉ có ở 2015–2016 nên được bù từ dữ liệu hai năm đầu và bảng dự phòng; cột này giữ lại để tham khảo, không dùng trong gom cụm.</w:t>
      </w:r>
    </w:p>
    <w:p w14:paraId="1639EED2" w14:textId="77777777" w:rsidR="00EE1548" w:rsidRDefault="006E329B">
      <w:pPr>
        <w:pStyle w:val="Heading2"/>
        <w:jc w:val="left"/>
      </w:pPr>
      <w:bookmarkStart w:id="17" w:name="_Toc243219796"/>
      <w:r>
        <w:t>2.6. Phân tích hình dạng phân phối</w:t>
      </w:r>
      <w:bookmarkEnd w:id="17"/>
    </w:p>
    <w:p w14:paraId="478BA31D" w14:textId="77777777" w:rsidR="00EE1548" w:rsidRDefault="006E329B">
      <w:pPr>
        <w:spacing w:before="80" w:line="288" w:lineRule="auto"/>
        <w:jc w:val="center"/>
      </w:pPr>
      <w:r>
        <w:rPr>
          <w:i/>
          <w:sz w:val="24"/>
        </w:rPr>
        <w:t>Hình 2.1 vẽ histogram kèm đường cong KDE cho sáu đặc trưng, kèm độ lệch skewness trên tiêu đề từng subplot.</w:t>
      </w:r>
    </w:p>
    <w:p w14:paraId="52FD6B8C" w14:textId="77777777" w:rsidR="00EE1548" w:rsidRDefault="006E329B">
      <w:pPr>
        <w:spacing w:before="120" w:after="80"/>
        <w:jc w:val="center"/>
      </w:pPr>
      <w:r>
        <w:rPr>
          <w:noProof/>
        </w:rPr>
        <w:drawing>
          <wp:inline distT="0" distB="0" distL="114300" distR="114300" wp14:anchorId="3C9DA3A1" wp14:editId="069B2079">
            <wp:extent cx="5577840" cy="352615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77840" cy="3526667"/>
                    </a:xfrm>
                    <a:prstGeom prst="rect">
                      <a:avLst/>
                    </a:prstGeom>
                  </pic:spPr>
                </pic:pic>
              </a:graphicData>
            </a:graphic>
          </wp:inline>
        </w:drawing>
      </w:r>
    </w:p>
    <w:p w14:paraId="5F13B5CB" w14:textId="77777777" w:rsidR="00EE1548" w:rsidRDefault="006E329B">
      <w:pPr>
        <w:spacing w:before="80" w:line="288" w:lineRule="auto"/>
        <w:jc w:val="center"/>
      </w:pPr>
      <w:r>
        <w:rPr>
          <w:i/>
          <w:sz w:val="24"/>
        </w:rPr>
        <w:t>Hình 2.1: Phân bố sáu yếu tố cơ sở trên toàn bộ 781 bản ghi (Histogram và KDE)</w:t>
      </w:r>
    </w:p>
    <w:p w14:paraId="12322815" w14:textId="77777777" w:rsidR="00EE1548" w:rsidRDefault="006E329B">
      <w:pPr>
        <w:ind w:firstLine="720"/>
      </w:pPr>
      <w:r>
        <w:t xml:space="preserve">Hai đặc trưng lệch phải rõ: generosity có skewness 1,043 và corruption_perception có skewness 1,521. Bốn đặc trưng còn lại lệch nhẹ về bên trái: GDP bình quân đầu người −0,344; hỗ trợ xã hội −0,688; tuổi thọ khỏe mạnh −0,500; tự do −0,524. Phân phối lệch </w:t>
      </w:r>
      <w:r>
        <w:lastRenderedPageBreak/>
        <w:t>phải của corruption_perception cho thấy đa số quốc gia có điểm thấp, chỉ một nhóm nhỏ đạt điểm cao.</w:t>
      </w:r>
    </w:p>
    <w:p w14:paraId="2938605B" w14:textId="77777777" w:rsidR="00EE1548" w:rsidRDefault="006E329B">
      <w:pPr>
        <w:pStyle w:val="Heading2"/>
        <w:jc w:val="left"/>
      </w:pPr>
      <w:bookmarkStart w:id="18" w:name="_Toc243219797"/>
      <w:r>
        <w:t>2.7. Tương quan Pearson</w:t>
      </w:r>
      <w:bookmarkEnd w:id="18"/>
    </w:p>
    <w:p w14:paraId="72D55BC5" w14:textId="77777777" w:rsidR="00EE1548" w:rsidRDefault="006E329B">
      <w:pPr>
        <w:spacing w:before="80" w:line="288" w:lineRule="auto"/>
        <w:jc w:val="center"/>
      </w:pPr>
      <w:r>
        <w:rPr>
          <w:i/>
          <w:sz w:val="24"/>
        </w:rPr>
        <w:t>Hình 2.2 là ma trận tương quan Pearson giữa sáu đặc trưng và điểm hạnh phúc.</w:t>
      </w:r>
    </w:p>
    <w:p w14:paraId="7E2E972A" w14:textId="77777777" w:rsidR="00EE1548" w:rsidRDefault="006E329B">
      <w:pPr>
        <w:spacing w:before="120" w:after="80"/>
        <w:jc w:val="center"/>
      </w:pPr>
      <w:r>
        <w:rPr>
          <w:noProof/>
        </w:rPr>
        <w:drawing>
          <wp:inline distT="0" distB="0" distL="114300" distR="114300" wp14:anchorId="0839724A" wp14:editId="1EE23A6E">
            <wp:extent cx="5120640" cy="459168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120640" cy="4591986"/>
                    </a:xfrm>
                    <a:prstGeom prst="rect">
                      <a:avLst/>
                    </a:prstGeom>
                  </pic:spPr>
                </pic:pic>
              </a:graphicData>
            </a:graphic>
          </wp:inline>
        </w:drawing>
      </w:r>
    </w:p>
    <w:p w14:paraId="5C6A172C" w14:textId="77777777" w:rsidR="00EE1548" w:rsidRDefault="006E329B">
      <w:pPr>
        <w:spacing w:before="80" w:line="288" w:lineRule="auto"/>
        <w:jc w:val="center"/>
      </w:pPr>
      <w:r>
        <w:rPr>
          <w:i/>
          <w:sz w:val="24"/>
        </w:rPr>
        <w:t>Hình 2.2: Ma trận hệ số tương quan Pearson giữa sáu yếu tố cơ sở và điểm hạnh phúc</w:t>
      </w:r>
    </w:p>
    <w:p w14:paraId="6D07E8FE" w14:textId="77777777" w:rsidR="00EE1548" w:rsidRDefault="006E329B">
      <w:pPr>
        <w:ind w:firstLine="720"/>
      </w:pPr>
      <w:r>
        <w:t xml:space="preserve">Cặp GDP bình quân đầu người và tuổi thọ khỏe mạnh đạt r = 0,79, vượt ngưỡng 0,7 nên cần lưu ý hiện tượng đa cộng tuyến khi diễn giải. Điểm hạnh phúc tương quan mạnh với GDP bình quân đầu người (r = 0,79) và tuổi thọ khỏe mạnh (r = 0,74), trong khi generosity gần như không tương quan (r = −0,01). Kết quả này củng cố nhận định rằng </w:t>
      </w:r>
      <w:r>
        <w:lastRenderedPageBreak/>
        <w:t>sáu yếu tố mô tả được phần lớn chênh lệch mức sống, nhưng không phải mọi yếu tố đều đóng góp như nhau.</w:t>
      </w:r>
    </w:p>
    <w:p w14:paraId="63825BB2" w14:textId="77777777" w:rsidR="00EE1548" w:rsidRDefault="006E329B">
      <w:pPr>
        <w:spacing w:before="60" w:after="40"/>
        <w:ind w:firstLine="720"/>
      </w:pPr>
      <w:r>
        <w:rPr>
          <w:szCs w:val="26"/>
        </w:rPr>
        <w:t>Hệ số tương quan tuyến tính Pearson được xác định theo công thức:</w:t>
      </w:r>
    </w:p>
    <w:p w14:paraId="1B04AC95" w14:textId="77777777" w:rsidR="00EE1548" w:rsidRDefault="006E329B">
      <w:pPr>
        <w:spacing w:before="120" w:line="276"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num>
            <m:den>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w:rPr>
                          <w:rFonts w:ascii="Cambria Math" w:hAnsi="Cambria Math"/>
                        </w:rPr>
                        <m:t>)</m:t>
                      </m:r>
                    </m:e>
                    <m:sup>
                      <m:r>
                        <w:rPr>
                          <w:rFonts w:ascii="Cambria Math" w:hAnsi="Cambria Math"/>
                        </w:rPr>
                        <m:t>2</m:t>
                      </m:r>
                    </m:sup>
                  </m:sSup>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e>
              </m:rad>
            </m:den>
          </m:f>
        </m:oMath>
      </m:oMathPara>
    </w:p>
    <w:p w14:paraId="1D5D9FB5" w14:textId="77777777" w:rsidR="00EE1548" w:rsidRDefault="006E329B">
      <w:pPr>
        <w:pStyle w:val="Heading2"/>
        <w:jc w:val="left"/>
      </w:pPr>
      <w:bookmarkStart w:id="19" w:name="_Toc243219798"/>
      <w:r>
        <w:t>2.8. Nhận diện ngoại lai</w:t>
      </w:r>
      <w:bookmarkEnd w:id="19"/>
    </w:p>
    <w:p w14:paraId="2BC4927C" w14:textId="77777777" w:rsidR="00EE1548" w:rsidRDefault="006E329B">
      <w:pPr>
        <w:spacing w:before="80" w:line="288" w:lineRule="auto"/>
        <w:jc w:val="center"/>
      </w:pPr>
      <w:r>
        <w:rPr>
          <w:i/>
          <w:sz w:val="24"/>
        </w:rPr>
        <w:t>Hình 2.3 là biểu đồ hộp cho sáu đặc trưng sau khi đưa về cùng thang Min-Max để hiển thị chung một trục.</w:t>
      </w:r>
    </w:p>
    <w:p w14:paraId="2F346D93" w14:textId="77777777" w:rsidR="00EE1548" w:rsidRDefault="006E329B">
      <w:pPr>
        <w:spacing w:before="120" w:after="80"/>
        <w:jc w:val="center"/>
      </w:pPr>
      <w:r>
        <w:rPr>
          <w:noProof/>
        </w:rPr>
        <w:drawing>
          <wp:inline distT="0" distB="0" distL="114300" distR="114300" wp14:anchorId="67E8549E" wp14:editId="57031640">
            <wp:extent cx="548640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86400" cy="2789486"/>
                    </a:xfrm>
                    <a:prstGeom prst="rect">
                      <a:avLst/>
                    </a:prstGeom>
                  </pic:spPr>
                </pic:pic>
              </a:graphicData>
            </a:graphic>
          </wp:inline>
        </w:drawing>
      </w:r>
    </w:p>
    <w:p w14:paraId="095C61AB" w14:textId="77777777" w:rsidR="00EE1548" w:rsidRDefault="006E329B">
      <w:pPr>
        <w:spacing w:before="80" w:line="288" w:lineRule="auto"/>
        <w:jc w:val="center"/>
      </w:pPr>
      <w:r>
        <w:rPr>
          <w:i/>
          <w:sz w:val="24"/>
        </w:rPr>
        <w:t>Hình 2.3: Biểu đồ hộp nhận diện ngoại lai theo quy tắc 1,5 lần IQR</w:t>
      </w:r>
    </w:p>
    <w:p w14:paraId="381B989D" w14:textId="77777777" w:rsidR="00EE1548" w:rsidRDefault="006E329B">
      <w:pPr>
        <w:ind w:firstLine="720"/>
      </w:pPr>
      <w:r>
        <w:t>Số điểm ngoại lai theo quy tắc 1,5 lần IQR tập trung ở các nước thu nhập cao và một số nước châu Phi. Nhóm không loại các điểm này vì đó là quan sát thật, phản ánh chênh lệch thực tế giữa các quốc gia; vai trò của bước nhận diện ngoại lai là để chọn cách chuẩn hóa phù hợp ở Chương 3.</w:t>
      </w:r>
    </w:p>
    <w:p w14:paraId="15BAA16B" w14:textId="77777777" w:rsidR="00EE1548" w:rsidRDefault="006E329B">
      <w:pPr>
        <w:pStyle w:val="Heading2"/>
        <w:jc w:val="left"/>
      </w:pPr>
      <w:bookmarkStart w:id="20" w:name="_Toc243219799"/>
      <w:r>
        <w:lastRenderedPageBreak/>
        <w:t>2.9. Kết luận chương 2</w:t>
      </w:r>
      <w:bookmarkEnd w:id="20"/>
    </w:p>
    <w:p w14:paraId="33CF4C4E" w14:textId="77777777" w:rsidR="00EE1548" w:rsidRDefault="006E329B">
      <w:pPr>
        <w:spacing w:before="80" w:line="288" w:lineRule="auto"/>
        <w:jc w:val="center"/>
      </w:pPr>
      <w:r>
        <w:rPr>
          <w:i/>
          <w:sz w:val="24"/>
        </w:rPr>
        <w:t>Bảng phân tích cuối cùng có 781 bản ghi sạch, sáu yếu tố không còn giá trị khuyết, tên cột và tên quốc gia đã đồng nhất, mã ISO-3 hợp lệ toàn bộ. Dữ liệu lệch thang đo giữa các trụ cột và có ngoại lai, nên bước chuẩn hóa ở Chương 3 là bắt buộc trước khi gom cụm.</w:t>
      </w:r>
    </w:p>
    <w:p w14:paraId="32AF1C49" w14:textId="77777777" w:rsidR="00EE1548" w:rsidRDefault="006E329B">
      <w:pPr>
        <w:pStyle w:val="Heading1"/>
        <w:pageBreakBefore/>
        <w:jc w:val="left"/>
      </w:pPr>
      <w:bookmarkStart w:id="21" w:name="_Toc243219800"/>
      <w:r>
        <w:lastRenderedPageBreak/>
        <w:t>CHƯƠNG 3: PHƯƠNG PHÁP LUẬN VÀ THỬ NGHIỆM MÔ HÌNH</w:t>
      </w:r>
      <w:bookmarkEnd w:id="21"/>
    </w:p>
    <w:p w14:paraId="02DCEF18" w14:textId="77777777" w:rsidR="00EE1548" w:rsidRDefault="006E329B">
      <w:pPr>
        <w:pStyle w:val="Heading2"/>
        <w:jc w:val="left"/>
      </w:pPr>
      <w:bookmarkStart w:id="22" w:name="_Toc243219801"/>
      <w:r>
        <w:t>3.1. Ma trận đặc trưng</w:t>
      </w:r>
      <w:bookmarkEnd w:id="22"/>
    </w:p>
    <w:p w14:paraId="70CD25A3" w14:textId="77777777" w:rsidR="00EE1548" w:rsidRDefault="006E329B">
      <w:pPr>
        <w:ind w:firstLine="720"/>
      </w:pPr>
      <w:r>
        <w:t>Mỗi quan sát là một quốc gia trong một năm. Ma trận đầu vào gồm sáu cột tương ứng sáu yếu tố cơ sở. Điểm hạnh phúc và thứ hạng hạnh phúc không nằm trong ma trận này, tuân theo quy tắc vàng ở Mục 1.7. Số dòng ma trận theo năm là 158, 157, 155, 155 và 156.</w:t>
      </w:r>
    </w:p>
    <w:p w14:paraId="0929C7B8" w14:textId="77777777" w:rsidR="00EE1548" w:rsidRDefault="006E329B">
      <w:pPr>
        <w:pStyle w:val="Heading2"/>
        <w:jc w:val="left"/>
      </w:pPr>
      <w:bookmarkStart w:id="23" w:name="_Toc243219802"/>
      <w:r>
        <w:t>3.2. So sánh ba phương án chuẩn hóa</w:t>
      </w:r>
      <w:bookmarkEnd w:id="23"/>
    </w:p>
    <w:p w14:paraId="22DF9ECF" w14:textId="77777777" w:rsidR="00EE1548" w:rsidRDefault="006E329B">
      <w:pPr>
        <w:ind w:firstLine="720"/>
      </w:pPr>
      <w:r>
        <w:t>Nhóm giữ lại cả ba phương án chuẩn hóa cho K-Means để có căn cứ thực nghiệm thay vì chọn theo cảm tính. Phương án Z-score đưa từng biến về phân phối có trung bình 0 và độ lệch chuẩn 1:</w:t>
      </w:r>
    </w:p>
    <w:p w14:paraId="77DC312E" w14:textId="77777777" w:rsidR="00EE1548" w:rsidRDefault="006E329B">
      <w:pPr>
        <w:spacing w:before="120" w:line="276" w:lineRule="auto"/>
        <w:jc w:val="center"/>
      </w:pPr>
      <m:oMathPara>
        <m:oMath>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r>
                <w:rPr>
                  <w:rFonts w:ascii="Cambria Math" w:hAnsi="Cambria Math"/>
                </w:rPr>
                <m:t>μ</m:t>
              </m:r>
            </m:num>
            <m:den>
              <m:r>
                <w:rPr>
                  <w:rFonts w:ascii="Cambria Math" w:hAnsi="Cambria Math"/>
                </w:rPr>
                <m:t>σ</m:t>
              </m:r>
            </m:den>
          </m:f>
        </m:oMath>
      </m:oMathPara>
    </w:p>
    <w:p w14:paraId="5557A493" w14:textId="77777777" w:rsidR="00EE1548" w:rsidRDefault="006E329B">
      <w:pPr>
        <w:spacing w:before="60" w:after="40"/>
        <w:ind w:firstLine="720"/>
      </w:pPr>
      <w:r>
        <w:rPr>
          <w:szCs w:val="26"/>
        </w:rPr>
        <w:t>Phương án Min-Max co giãn toàn bộ các giá trị về đoạn [0, 1]:</w:t>
      </w:r>
    </w:p>
    <w:p w14:paraId="1E5186C7" w14:textId="77777777" w:rsidR="00EE1548" w:rsidRDefault="006E329B">
      <w:pPr>
        <w:spacing w:before="120" w:line="276" w:lineRule="auto"/>
        <w:jc w:val="center"/>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38AC3EEF" w14:textId="77777777" w:rsidR="00EE1548" w:rsidRDefault="006E329B">
      <w:pPr>
        <w:spacing w:before="60" w:after="40"/>
        <w:ind w:firstLine="720"/>
      </w:pPr>
      <w:r>
        <w:rPr>
          <w:szCs w:val="26"/>
        </w:rPr>
        <w:t>Phương án Raw giữ nguyên thang đo gốc của dữ liệu. Min-Max rất nhạy với ngoại lai: một quốc gia có GDP hoặc tuổi thọ đột biến sẽ nén các quốc gia còn lại về dải hẹp.</w:t>
      </w:r>
    </w:p>
    <w:p w14:paraId="42F72AF8" w14:textId="77777777" w:rsidR="00EE1548" w:rsidRDefault="006E329B">
      <w:pPr>
        <w:ind w:firstLine="720"/>
      </w:pPr>
      <w:r>
        <w:t>Min-Max rất nhạy với ngoại lai: một quốc gia có GDP hoặc tuổi thọ đột biến sẽ nén các quốc gia còn lại vào một khoảng hẹp và làm mất độ phân giải giữa các nước trung bình. Phương án Raw để biến có thang đo lớn chi phối khoảng cách Euclid. Z-score giữ nguyên hình dáng phân phối và mức phân tán tương đối nên mỗi trụ cột đóng góp công bằng hơn.</w:t>
      </w:r>
    </w:p>
    <w:p w14:paraId="1F384543" w14:textId="77777777" w:rsidR="00EE1548" w:rsidRDefault="006E329B">
      <w:pPr>
        <w:spacing w:before="80" w:line="288" w:lineRule="auto"/>
        <w:jc w:val="center"/>
      </w:pPr>
      <w:r>
        <w:rPr>
          <w:i/>
          <w:sz w:val="24"/>
        </w:rPr>
        <w:t>Bảng 3.1 tổng hợp chỉ số trung bình của năm cấu hình lõi qua năm năm.</w:t>
      </w:r>
    </w:p>
    <w:p w14:paraId="4CC5D4A9" w14:textId="77777777" w:rsidR="00EE1548" w:rsidRDefault="006E329B">
      <w:pPr>
        <w:spacing w:before="80" w:line="288" w:lineRule="auto"/>
        <w:jc w:val="center"/>
      </w:pPr>
      <w:r>
        <w:rPr>
          <w:b/>
          <w:i/>
          <w:sz w:val="24"/>
        </w:rPr>
        <w:t>Bảng 3.1: So sánh năm cấu hình gom cụm lõi (trung bình 2015–2019)</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44"/>
        <w:gridCol w:w="1344"/>
        <w:gridCol w:w="1344"/>
        <w:gridCol w:w="1344"/>
        <w:gridCol w:w="1344"/>
        <w:gridCol w:w="1344"/>
        <w:gridCol w:w="1344"/>
      </w:tblGrid>
      <w:tr w:rsidR="00EE1548" w14:paraId="3EE93219" w14:textId="77777777">
        <w:trPr>
          <w:tblHeader/>
          <w:jc w:val="center"/>
        </w:trPr>
        <w:tc>
          <w:tcPr>
            <w:tcW w:w="1344" w:type="dxa"/>
            <w:shd w:val="clear" w:color="auto" w:fill="EAECEE"/>
            <w:tcMar>
              <w:top w:w="80" w:type="dxa"/>
              <w:left w:w="120" w:type="dxa"/>
              <w:bottom w:w="80" w:type="dxa"/>
              <w:right w:w="120" w:type="dxa"/>
            </w:tcMar>
            <w:vAlign w:val="center"/>
          </w:tcPr>
          <w:p w14:paraId="5C7C2F82" w14:textId="77777777" w:rsidR="00EE1548" w:rsidRDefault="006E329B">
            <w:pPr>
              <w:spacing w:before="40" w:after="40" w:line="276" w:lineRule="auto"/>
              <w:jc w:val="center"/>
            </w:pPr>
            <w:r>
              <w:rPr>
                <w:b/>
                <w:sz w:val="23"/>
              </w:rPr>
              <w:t>Thuật toán</w:t>
            </w:r>
          </w:p>
        </w:tc>
        <w:tc>
          <w:tcPr>
            <w:tcW w:w="1344" w:type="dxa"/>
            <w:shd w:val="clear" w:color="auto" w:fill="EAECEE"/>
            <w:tcMar>
              <w:top w:w="80" w:type="dxa"/>
              <w:left w:w="120" w:type="dxa"/>
              <w:bottom w:w="80" w:type="dxa"/>
              <w:right w:w="120" w:type="dxa"/>
            </w:tcMar>
            <w:vAlign w:val="center"/>
          </w:tcPr>
          <w:p w14:paraId="23377F72" w14:textId="77777777" w:rsidR="00EE1548" w:rsidRDefault="006E329B">
            <w:pPr>
              <w:spacing w:before="40" w:after="40" w:line="276" w:lineRule="auto"/>
              <w:jc w:val="center"/>
            </w:pPr>
            <w:r>
              <w:rPr>
                <w:b/>
                <w:sz w:val="23"/>
              </w:rPr>
              <w:t>Chuẩn hóa</w:t>
            </w:r>
          </w:p>
        </w:tc>
        <w:tc>
          <w:tcPr>
            <w:tcW w:w="1344" w:type="dxa"/>
            <w:shd w:val="clear" w:color="auto" w:fill="EAECEE"/>
            <w:tcMar>
              <w:top w:w="80" w:type="dxa"/>
              <w:left w:w="120" w:type="dxa"/>
              <w:bottom w:w="80" w:type="dxa"/>
              <w:right w:w="120" w:type="dxa"/>
            </w:tcMar>
            <w:vAlign w:val="center"/>
          </w:tcPr>
          <w:p w14:paraId="2320FD80" w14:textId="77777777" w:rsidR="00EE1548" w:rsidRDefault="006E329B">
            <w:pPr>
              <w:spacing w:before="40" w:after="40" w:line="276" w:lineRule="auto"/>
              <w:jc w:val="center"/>
            </w:pPr>
            <w:r>
              <w:rPr>
                <w:b/>
                <w:sz w:val="23"/>
              </w:rPr>
              <w:t>Silhouette</w:t>
            </w:r>
          </w:p>
        </w:tc>
        <w:tc>
          <w:tcPr>
            <w:tcW w:w="1344" w:type="dxa"/>
            <w:shd w:val="clear" w:color="auto" w:fill="EAECEE"/>
            <w:tcMar>
              <w:top w:w="80" w:type="dxa"/>
              <w:left w:w="120" w:type="dxa"/>
              <w:bottom w:w="80" w:type="dxa"/>
              <w:right w:w="120" w:type="dxa"/>
            </w:tcMar>
            <w:vAlign w:val="center"/>
          </w:tcPr>
          <w:p w14:paraId="43A9DD1C" w14:textId="77777777" w:rsidR="00EE1548" w:rsidRDefault="006E329B">
            <w:pPr>
              <w:spacing w:before="40" w:after="40" w:line="276" w:lineRule="auto"/>
              <w:jc w:val="center"/>
            </w:pPr>
            <w:r>
              <w:rPr>
                <w:b/>
                <w:sz w:val="23"/>
              </w:rPr>
              <w:t>Davies–Bouldin</w:t>
            </w:r>
          </w:p>
        </w:tc>
        <w:tc>
          <w:tcPr>
            <w:tcW w:w="1344" w:type="dxa"/>
            <w:shd w:val="clear" w:color="auto" w:fill="EAECEE"/>
            <w:tcMar>
              <w:top w:w="80" w:type="dxa"/>
              <w:left w:w="120" w:type="dxa"/>
              <w:bottom w:w="80" w:type="dxa"/>
              <w:right w:w="120" w:type="dxa"/>
            </w:tcMar>
            <w:vAlign w:val="center"/>
          </w:tcPr>
          <w:p w14:paraId="66944B31" w14:textId="77777777" w:rsidR="00EE1548" w:rsidRDefault="006E329B">
            <w:pPr>
              <w:spacing w:before="40" w:after="40" w:line="276" w:lineRule="auto"/>
              <w:jc w:val="center"/>
            </w:pPr>
            <w:r>
              <w:rPr>
                <w:b/>
                <w:sz w:val="23"/>
              </w:rPr>
              <w:t>Calinski–Harabasz</w:t>
            </w:r>
          </w:p>
        </w:tc>
        <w:tc>
          <w:tcPr>
            <w:tcW w:w="1344" w:type="dxa"/>
            <w:shd w:val="clear" w:color="auto" w:fill="EAECEE"/>
            <w:tcMar>
              <w:top w:w="80" w:type="dxa"/>
              <w:left w:w="120" w:type="dxa"/>
              <w:bottom w:w="80" w:type="dxa"/>
              <w:right w:w="120" w:type="dxa"/>
            </w:tcMar>
            <w:vAlign w:val="center"/>
          </w:tcPr>
          <w:p w14:paraId="621596B4" w14:textId="77777777" w:rsidR="00EE1548" w:rsidRDefault="006E329B">
            <w:pPr>
              <w:spacing w:before="40" w:after="40" w:line="276" w:lineRule="auto"/>
              <w:jc w:val="center"/>
            </w:pPr>
            <w:r>
              <w:rPr>
                <w:b/>
                <w:sz w:val="23"/>
              </w:rPr>
              <w:t>Inertia</w:t>
            </w:r>
          </w:p>
        </w:tc>
        <w:tc>
          <w:tcPr>
            <w:tcW w:w="1344" w:type="dxa"/>
            <w:shd w:val="clear" w:color="auto" w:fill="EAECEE"/>
            <w:tcMar>
              <w:top w:w="80" w:type="dxa"/>
              <w:left w:w="120" w:type="dxa"/>
              <w:bottom w:w="80" w:type="dxa"/>
              <w:right w:w="120" w:type="dxa"/>
            </w:tcMar>
            <w:vAlign w:val="center"/>
          </w:tcPr>
          <w:p w14:paraId="7143538D" w14:textId="77777777" w:rsidR="00EE1548" w:rsidRDefault="006E329B">
            <w:pPr>
              <w:spacing w:before="40" w:after="40" w:line="276" w:lineRule="auto"/>
              <w:jc w:val="center"/>
            </w:pPr>
            <w:r>
              <w:rPr>
                <w:b/>
                <w:sz w:val="23"/>
              </w:rPr>
              <w:t>Thời gian (giây)</w:t>
            </w:r>
          </w:p>
        </w:tc>
      </w:tr>
      <w:tr w:rsidR="00EE1548" w14:paraId="23AE7626" w14:textId="77777777">
        <w:trPr>
          <w:jc w:val="center"/>
        </w:trPr>
        <w:tc>
          <w:tcPr>
            <w:tcW w:w="1344" w:type="dxa"/>
            <w:tcMar>
              <w:top w:w="80" w:type="dxa"/>
              <w:left w:w="120" w:type="dxa"/>
              <w:bottom w:w="80" w:type="dxa"/>
              <w:right w:w="120" w:type="dxa"/>
            </w:tcMar>
            <w:vAlign w:val="center"/>
          </w:tcPr>
          <w:p w14:paraId="1333B5E3" w14:textId="77777777" w:rsidR="00EE1548" w:rsidRDefault="006E329B">
            <w:pPr>
              <w:spacing w:before="40" w:after="40" w:line="276" w:lineRule="auto"/>
              <w:jc w:val="left"/>
            </w:pPr>
            <w:r>
              <w:rPr>
                <w:sz w:val="23"/>
              </w:rPr>
              <w:lastRenderedPageBreak/>
              <w:t>DBSCAN</w:t>
            </w:r>
          </w:p>
        </w:tc>
        <w:tc>
          <w:tcPr>
            <w:tcW w:w="1344" w:type="dxa"/>
            <w:tcMar>
              <w:top w:w="80" w:type="dxa"/>
              <w:left w:w="120" w:type="dxa"/>
              <w:bottom w:w="80" w:type="dxa"/>
              <w:right w:w="120" w:type="dxa"/>
            </w:tcMar>
            <w:vAlign w:val="center"/>
          </w:tcPr>
          <w:p w14:paraId="41D57FE9" w14:textId="77777777" w:rsidR="00EE1548" w:rsidRDefault="006E329B">
            <w:pPr>
              <w:spacing w:before="40" w:after="40" w:line="276" w:lineRule="auto"/>
              <w:jc w:val="left"/>
            </w:pPr>
            <w:r>
              <w:rPr>
                <w:sz w:val="23"/>
              </w:rPr>
              <w:t>Z-score</w:t>
            </w:r>
          </w:p>
        </w:tc>
        <w:tc>
          <w:tcPr>
            <w:tcW w:w="1344" w:type="dxa"/>
            <w:tcMar>
              <w:top w:w="80" w:type="dxa"/>
              <w:left w:w="120" w:type="dxa"/>
              <w:bottom w:w="80" w:type="dxa"/>
              <w:right w:w="120" w:type="dxa"/>
            </w:tcMar>
            <w:vAlign w:val="center"/>
          </w:tcPr>
          <w:p w14:paraId="3698DB32" w14:textId="77777777" w:rsidR="00EE1548" w:rsidRDefault="006E329B">
            <w:pPr>
              <w:spacing w:before="40" w:after="40" w:line="276" w:lineRule="auto"/>
              <w:jc w:val="right"/>
            </w:pPr>
            <w:r>
              <w:rPr>
                <w:sz w:val="23"/>
              </w:rPr>
              <w:t>0,0514</w:t>
            </w:r>
          </w:p>
        </w:tc>
        <w:tc>
          <w:tcPr>
            <w:tcW w:w="1344" w:type="dxa"/>
            <w:tcMar>
              <w:top w:w="80" w:type="dxa"/>
              <w:left w:w="120" w:type="dxa"/>
              <w:bottom w:w="80" w:type="dxa"/>
              <w:right w:w="120" w:type="dxa"/>
            </w:tcMar>
            <w:vAlign w:val="center"/>
          </w:tcPr>
          <w:p w14:paraId="211DE6EE" w14:textId="77777777" w:rsidR="00EE1548" w:rsidRDefault="006E329B">
            <w:pPr>
              <w:spacing w:before="40" w:after="40" w:line="276" w:lineRule="auto"/>
              <w:jc w:val="right"/>
            </w:pPr>
            <w:r>
              <w:rPr>
                <w:sz w:val="23"/>
              </w:rPr>
              <w:t>0,7991</w:t>
            </w:r>
          </w:p>
        </w:tc>
        <w:tc>
          <w:tcPr>
            <w:tcW w:w="1344" w:type="dxa"/>
            <w:tcMar>
              <w:top w:w="80" w:type="dxa"/>
              <w:left w:w="120" w:type="dxa"/>
              <w:bottom w:w="80" w:type="dxa"/>
              <w:right w:w="120" w:type="dxa"/>
            </w:tcMar>
            <w:vAlign w:val="center"/>
          </w:tcPr>
          <w:p w14:paraId="1331032B" w14:textId="77777777" w:rsidR="00EE1548" w:rsidRDefault="006E329B">
            <w:pPr>
              <w:spacing w:before="40" w:after="40" w:line="276" w:lineRule="auto"/>
              <w:jc w:val="right"/>
            </w:pPr>
            <w:r>
              <w:rPr>
                <w:sz w:val="23"/>
              </w:rPr>
              <w:t>14,6058</w:t>
            </w:r>
          </w:p>
        </w:tc>
        <w:tc>
          <w:tcPr>
            <w:tcW w:w="1344" w:type="dxa"/>
            <w:tcMar>
              <w:top w:w="80" w:type="dxa"/>
              <w:left w:w="120" w:type="dxa"/>
              <w:bottom w:w="80" w:type="dxa"/>
              <w:right w:w="120" w:type="dxa"/>
            </w:tcMar>
            <w:vAlign w:val="center"/>
          </w:tcPr>
          <w:p w14:paraId="5A533FC4" w14:textId="77777777" w:rsidR="00EE1548" w:rsidRDefault="006E329B">
            <w:pPr>
              <w:spacing w:before="40" w:after="40" w:line="276" w:lineRule="auto"/>
              <w:jc w:val="right"/>
            </w:pPr>
            <w:r>
              <w:rPr>
                <w:sz w:val="23"/>
              </w:rPr>
              <w:t>511,6867</w:t>
            </w:r>
          </w:p>
        </w:tc>
        <w:tc>
          <w:tcPr>
            <w:tcW w:w="1344" w:type="dxa"/>
            <w:tcMar>
              <w:top w:w="80" w:type="dxa"/>
              <w:left w:w="120" w:type="dxa"/>
              <w:bottom w:w="80" w:type="dxa"/>
              <w:right w:w="120" w:type="dxa"/>
            </w:tcMar>
            <w:vAlign w:val="center"/>
          </w:tcPr>
          <w:p w14:paraId="46C2366B" w14:textId="77777777" w:rsidR="00EE1548" w:rsidRDefault="006E329B">
            <w:pPr>
              <w:spacing w:before="40" w:after="40" w:line="276" w:lineRule="auto"/>
              <w:jc w:val="right"/>
            </w:pPr>
            <w:r>
              <w:rPr>
                <w:sz w:val="23"/>
              </w:rPr>
              <w:t>0,1027</w:t>
            </w:r>
          </w:p>
        </w:tc>
      </w:tr>
      <w:tr w:rsidR="00EE1548" w14:paraId="797EB563" w14:textId="77777777">
        <w:trPr>
          <w:jc w:val="center"/>
        </w:trPr>
        <w:tc>
          <w:tcPr>
            <w:tcW w:w="1344" w:type="dxa"/>
            <w:tcMar>
              <w:top w:w="80" w:type="dxa"/>
              <w:left w:w="120" w:type="dxa"/>
              <w:bottom w:w="80" w:type="dxa"/>
              <w:right w:w="120" w:type="dxa"/>
            </w:tcMar>
            <w:vAlign w:val="center"/>
          </w:tcPr>
          <w:p w14:paraId="76F74A05"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07DFA731" w14:textId="77777777" w:rsidR="00EE1548" w:rsidRDefault="006E329B">
            <w:pPr>
              <w:spacing w:before="40" w:after="40" w:line="276" w:lineRule="auto"/>
              <w:jc w:val="left"/>
            </w:pPr>
            <w:r>
              <w:rPr>
                <w:sz w:val="23"/>
              </w:rPr>
              <w:t>Min-Max</w:t>
            </w:r>
          </w:p>
        </w:tc>
        <w:tc>
          <w:tcPr>
            <w:tcW w:w="1344" w:type="dxa"/>
            <w:tcMar>
              <w:top w:w="80" w:type="dxa"/>
              <w:left w:w="120" w:type="dxa"/>
              <w:bottom w:w="80" w:type="dxa"/>
              <w:right w:w="120" w:type="dxa"/>
            </w:tcMar>
            <w:vAlign w:val="center"/>
          </w:tcPr>
          <w:p w14:paraId="2A1DC291" w14:textId="77777777" w:rsidR="00EE1548" w:rsidRDefault="006E329B">
            <w:pPr>
              <w:spacing w:before="40" w:after="40" w:line="276" w:lineRule="auto"/>
              <w:jc w:val="right"/>
            </w:pPr>
            <w:r>
              <w:rPr>
                <w:sz w:val="23"/>
              </w:rPr>
              <w:t>0,3288</w:t>
            </w:r>
          </w:p>
        </w:tc>
        <w:tc>
          <w:tcPr>
            <w:tcW w:w="1344" w:type="dxa"/>
            <w:tcMar>
              <w:top w:w="80" w:type="dxa"/>
              <w:left w:w="120" w:type="dxa"/>
              <w:bottom w:w="80" w:type="dxa"/>
              <w:right w:w="120" w:type="dxa"/>
            </w:tcMar>
            <w:vAlign w:val="center"/>
          </w:tcPr>
          <w:p w14:paraId="52BDFE41" w14:textId="77777777" w:rsidR="00EE1548" w:rsidRDefault="006E329B">
            <w:pPr>
              <w:spacing w:before="40" w:after="40" w:line="276" w:lineRule="auto"/>
              <w:jc w:val="right"/>
            </w:pPr>
            <w:r>
              <w:rPr>
                <w:sz w:val="23"/>
              </w:rPr>
              <w:t>1,0896</w:t>
            </w:r>
          </w:p>
        </w:tc>
        <w:tc>
          <w:tcPr>
            <w:tcW w:w="1344" w:type="dxa"/>
            <w:tcMar>
              <w:top w:w="80" w:type="dxa"/>
              <w:left w:w="120" w:type="dxa"/>
              <w:bottom w:w="80" w:type="dxa"/>
              <w:right w:w="120" w:type="dxa"/>
            </w:tcMar>
            <w:vAlign w:val="center"/>
          </w:tcPr>
          <w:p w14:paraId="5DCFEBB0" w14:textId="77777777" w:rsidR="00EE1548" w:rsidRDefault="006E329B">
            <w:pPr>
              <w:spacing w:before="40" w:after="40" w:line="276" w:lineRule="auto"/>
              <w:jc w:val="right"/>
            </w:pPr>
            <w:r>
              <w:rPr>
                <w:sz w:val="23"/>
              </w:rPr>
              <w:t>88,6959</w:t>
            </w:r>
          </w:p>
        </w:tc>
        <w:tc>
          <w:tcPr>
            <w:tcW w:w="1344" w:type="dxa"/>
            <w:tcMar>
              <w:top w:w="80" w:type="dxa"/>
              <w:left w:w="120" w:type="dxa"/>
              <w:bottom w:w="80" w:type="dxa"/>
              <w:right w:w="120" w:type="dxa"/>
            </w:tcMar>
            <w:vAlign w:val="center"/>
          </w:tcPr>
          <w:p w14:paraId="0C91A43E" w14:textId="77777777" w:rsidR="00EE1548" w:rsidRDefault="006E329B">
            <w:pPr>
              <w:spacing w:before="40" w:after="40" w:line="276" w:lineRule="auto"/>
              <w:jc w:val="right"/>
            </w:pPr>
            <w:r>
              <w:rPr>
                <w:sz w:val="23"/>
              </w:rPr>
              <w:t>19,6404</w:t>
            </w:r>
          </w:p>
        </w:tc>
        <w:tc>
          <w:tcPr>
            <w:tcW w:w="1344" w:type="dxa"/>
            <w:tcMar>
              <w:top w:w="80" w:type="dxa"/>
              <w:left w:w="120" w:type="dxa"/>
              <w:bottom w:w="80" w:type="dxa"/>
              <w:right w:w="120" w:type="dxa"/>
            </w:tcMar>
            <w:vAlign w:val="center"/>
          </w:tcPr>
          <w:p w14:paraId="4A56A82D" w14:textId="77777777" w:rsidR="00EE1548" w:rsidRDefault="006E329B">
            <w:pPr>
              <w:spacing w:before="40" w:after="40" w:line="276" w:lineRule="auto"/>
              <w:jc w:val="right"/>
            </w:pPr>
            <w:r>
              <w:rPr>
                <w:sz w:val="23"/>
              </w:rPr>
              <w:t>0,4390</w:t>
            </w:r>
          </w:p>
        </w:tc>
      </w:tr>
      <w:tr w:rsidR="00EE1548" w14:paraId="184FAB80" w14:textId="77777777">
        <w:trPr>
          <w:jc w:val="center"/>
        </w:trPr>
        <w:tc>
          <w:tcPr>
            <w:tcW w:w="1344" w:type="dxa"/>
            <w:tcMar>
              <w:top w:w="80" w:type="dxa"/>
              <w:left w:w="120" w:type="dxa"/>
              <w:bottom w:w="80" w:type="dxa"/>
              <w:right w:w="120" w:type="dxa"/>
            </w:tcMar>
            <w:vAlign w:val="center"/>
          </w:tcPr>
          <w:p w14:paraId="0D019E83"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122AD1B2" w14:textId="77777777" w:rsidR="00EE1548" w:rsidRDefault="006E329B">
            <w:pPr>
              <w:spacing w:before="40" w:after="40" w:line="276" w:lineRule="auto"/>
              <w:jc w:val="left"/>
            </w:pPr>
            <w:r>
              <w:rPr>
                <w:sz w:val="23"/>
              </w:rPr>
              <w:t>Raw</w:t>
            </w:r>
          </w:p>
        </w:tc>
        <w:tc>
          <w:tcPr>
            <w:tcW w:w="1344" w:type="dxa"/>
            <w:tcMar>
              <w:top w:w="80" w:type="dxa"/>
              <w:left w:w="120" w:type="dxa"/>
              <w:bottom w:w="80" w:type="dxa"/>
              <w:right w:w="120" w:type="dxa"/>
            </w:tcMar>
            <w:vAlign w:val="center"/>
          </w:tcPr>
          <w:p w14:paraId="0FBB65CB" w14:textId="77777777" w:rsidR="00EE1548" w:rsidRDefault="006E329B">
            <w:pPr>
              <w:spacing w:before="40" w:after="40" w:line="276" w:lineRule="auto"/>
              <w:jc w:val="right"/>
            </w:pPr>
            <w:r>
              <w:rPr>
                <w:sz w:val="23"/>
              </w:rPr>
              <w:t>0,3234</w:t>
            </w:r>
          </w:p>
        </w:tc>
        <w:tc>
          <w:tcPr>
            <w:tcW w:w="1344" w:type="dxa"/>
            <w:tcMar>
              <w:top w:w="80" w:type="dxa"/>
              <w:left w:w="120" w:type="dxa"/>
              <w:bottom w:w="80" w:type="dxa"/>
              <w:right w:w="120" w:type="dxa"/>
            </w:tcMar>
            <w:vAlign w:val="center"/>
          </w:tcPr>
          <w:p w14:paraId="233CE534" w14:textId="77777777" w:rsidR="00EE1548" w:rsidRDefault="006E329B">
            <w:pPr>
              <w:spacing w:before="40" w:after="40" w:line="276" w:lineRule="auto"/>
              <w:jc w:val="right"/>
            </w:pPr>
            <w:r>
              <w:rPr>
                <w:sz w:val="23"/>
              </w:rPr>
              <w:t>1,0586</w:t>
            </w:r>
          </w:p>
        </w:tc>
        <w:tc>
          <w:tcPr>
            <w:tcW w:w="1344" w:type="dxa"/>
            <w:tcMar>
              <w:top w:w="80" w:type="dxa"/>
              <w:left w:w="120" w:type="dxa"/>
              <w:bottom w:w="80" w:type="dxa"/>
              <w:right w:w="120" w:type="dxa"/>
            </w:tcMar>
            <w:vAlign w:val="center"/>
          </w:tcPr>
          <w:p w14:paraId="7231C82A" w14:textId="77777777" w:rsidR="00EE1548" w:rsidRDefault="006E329B">
            <w:pPr>
              <w:spacing w:before="40" w:after="40" w:line="276" w:lineRule="auto"/>
              <w:jc w:val="right"/>
            </w:pPr>
            <w:r>
              <w:rPr>
                <w:sz w:val="23"/>
              </w:rPr>
              <w:t>148,8569</w:t>
            </w:r>
          </w:p>
        </w:tc>
        <w:tc>
          <w:tcPr>
            <w:tcW w:w="1344" w:type="dxa"/>
            <w:tcMar>
              <w:top w:w="80" w:type="dxa"/>
              <w:left w:w="120" w:type="dxa"/>
              <w:bottom w:w="80" w:type="dxa"/>
              <w:right w:w="120" w:type="dxa"/>
            </w:tcMar>
            <w:vAlign w:val="center"/>
          </w:tcPr>
          <w:p w14:paraId="7AD8F003" w14:textId="77777777" w:rsidR="00EE1548" w:rsidRDefault="006E329B">
            <w:pPr>
              <w:spacing w:before="40" w:after="40" w:line="276" w:lineRule="auto"/>
              <w:jc w:val="right"/>
            </w:pPr>
            <w:r>
              <w:rPr>
                <w:sz w:val="23"/>
              </w:rPr>
              <w:t>18,5140</w:t>
            </w:r>
          </w:p>
        </w:tc>
        <w:tc>
          <w:tcPr>
            <w:tcW w:w="1344" w:type="dxa"/>
            <w:tcMar>
              <w:top w:w="80" w:type="dxa"/>
              <w:left w:w="120" w:type="dxa"/>
              <w:bottom w:w="80" w:type="dxa"/>
              <w:right w:w="120" w:type="dxa"/>
            </w:tcMar>
            <w:vAlign w:val="center"/>
          </w:tcPr>
          <w:p w14:paraId="6F7C8D8F" w14:textId="77777777" w:rsidR="00EE1548" w:rsidRDefault="006E329B">
            <w:pPr>
              <w:spacing w:before="40" w:after="40" w:line="276" w:lineRule="auto"/>
              <w:jc w:val="right"/>
            </w:pPr>
            <w:r>
              <w:rPr>
                <w:sz w:val="23"/>
              </w:rPr>
              <w:t>0,5518</w:t>
            </w:r>
          </w:p>
        </w:tc>
      </w:tr>
      <w:tr w:rsidR="00EE1548" w14:paraId="12D68927" w14:textId="77777777">
        <w:trPr>
          <w:jc w:val="center"/>
        </w:trPr>
        <w:tc>
          <w:tcPr>
            <w:tcW w:w="1344" w:type="dxa"/>
            <w:tcMar>
              <w:top w:w="80" w:type="dxa"/>
              <w:left w:w="120" w:type="dxa"/>
              <w:bottom w:w="80" w:type="dxa"/>
              <w:right w:w="120" w:type="dxa"/>
            </w:tcMar>
            <w:vAlign w:val="center"/>
          </w:tcPr>
          <w:p w14:paraId="43730D6A"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2FD67306" w14:textId="77777777" w:rsidR="00EE1548" w:rsidRDefault="006E329B">
            <w:pPr>
              <w:spacing w:before="40" w:after="40" w:line="276" w:lineRule="auto"/>
              <w:jc w:val="left"/>
            </w:pPr>
            <w:r>
              <w:rPr>
                <w:sz w:val="23"/>
              </w:rPr>
              <w:t>Z-score</w:t>
            </w:r>
          </w:p>
        </w:tc>
        <w:tc>
          <w:tcPr>
            <w:tcW w:w="1344" w:type="dxa"/>
            <w:tcMar>
              <w:top w:w="80" w:type="dxa"/>
              <w:left w:w="120" w:type="dxa"/>
              <w:bottom w:w="80" w:type="dxa"/>
              <w:right w:w="120" w:type="dxa"/>
            </w:tcMar>
            <w:vAlign w:val="center"/>
          </w:tcPr>
          <w:p w14:paraId="51078D03" w14:textId="77777777" w:rsidR="00EE1548" w:rsidRDefault="006E329B">
            <w:pPr>
              <w:spacing w:before="40" w:after="40" w:line="276" w:lineRule="auto"/>
              <w:jc w:val="right"/>
            </w:pPr>
            <w:r>
              <w:rPr>
                <w:sz w:val="23"/>
              </w:rPr>
              <w:t>0,3180</w:t>
            </w:r>
          </w:p>
        </w:tc>
        <w:tc>
          <w:tcPr>
            <w:tcW w:w="1344" w:type="dxa"/>
            <w:tcMar>
              <w:top w:w="80" w:type="dxa"/>
              <w:left w:w="120" w:type="dxa"/>
              <w:bottom w:w="80" w:type="dxa"/>
              <w:right w:w="120" w:type="dxa"/>
            </w:tcMar>
            <w:vAlign w:val="center"/>
          </w:tcPr>
          <w:p w14:paraId="29B99225" w14:textId="77777777" w:rsidR="00EE1548" w:rsidRDefault="006E329B">
            <w:pPr>
              <w:spacing w:before="40" w:after="40" w:line="276" w:lineRule="auto"/>
              <w:jc w:val="right"/>
            </w:pPr>
            <w:r>
              <w:rPr>
                <w:sz w:val="23"/>
              </w:rPr>
              <w:t>1,1432</w:t>
            </w:r>
          </w:p>
        </w:tc>
        <w:tc>
          <w:tcPr>
            <w:tcW w:w="1344" w:type="dxa"/>
            <w:tcMar>
              <w:top w:w="80" w:type="dxa"/>
              <w:left w:w="120" w:type="dxa"/>
              <w:bottom w:w="80" w:type="dxa"/>
              <w:right w:w="120" w:type="dxa"/>
            </w:tcMar>
            <w:vAlign w:val="center"/>
          </w:tcPr>
          <w:p w14:paraId="4F28580D" w14:textId="77777777" w:rsidR="00EE1548" w:rsidRDefault="006E329B">
            <w:pPr>
              <w:spacing w:before="40" w:after="40" w:line="276" w:lineRule="auto"/>
              <w:jc w:val="right"/>
            </w:pPr>
            <w:r>
              <w:rPr>
                <w:sz w:val="23"/>
              </w:rPr>
              <w:t>79,6817</w:t>
            </w:r>
          </w:p>
        </w:tc>
        <w:tc>
          <w:tcPr>
            <w:tcW w:w="1344" w:type="dxa"/>
            <w:tcMar>
              <w:top w:w="80" w:type="dxa"/>
              <w:left w:w="120" w:type="dxa"/>
              <w:bottom w:w="80" w:type="dxa"/>
              <w:right w:w="120" w:type="dxa"/>
            </w:tcMar>
            <w:vAlign w:val="center"/>
          </w:tcPr>
          <w:p w14:paraId="59C6D6EB" w14:textId="77777777" w:rsidR="00EE1548" w:rsidRDefault="006E329B">
            <w:pPr>
              <w:spacing w:before="40" w:after="40" w:line="276" w:lineRule="auto"/>
              <w:jc w:val="right"/>
            </w:pPr>
            <w:r>
              <w:rPr>
                <w:sz w:val="23"/>
              </w:rPr>
              <w:t>459,7275</w:t>
            </w:r>
          </w:p>
        </w:tc>
        <w:tc>
          <w:tcPr>
            <w:tcW w:w="1344" w:type="dxa"/>
            <w:tcMar>
              <w:top w:w="80" w:type="dxa"/>
              <w:left w:w="120" w:type="dxa"/>
              <w:bottom w:w="80" w:type="dxa"/>
              <w:right w:w="120" w:type="dxa"/>
            </w:tcMar>
            <w:vAlign w:val="center"/>
          </w:tcPr>
          <w:p w14:paraId="3C2FDA4D" w14:textId="77777777" w:rsidR="00EE1548" w:rsidRDefault="006E329B">
            <w:pPr>
              <w:spacing w:before="40" w:after="40" w:line="276" w:lineRule="auto"/>
              <w:jc w:val="right"/>
            </w:pPr>
            <w:r>
              <w:rPr>
                <w:sz w:val="23"/>
              </w:rPr>
              <w:t>0,3697</w:t>
            </w:r>
          </w:p>
        </w:tc>
      </w:tr>
      <w:tr w:rsidR="00EE1548" w14:paraId="0562C868" w14:textId="77777777">
        <w:trPr>
          <w:jc w:val="center"/>
        </w:trPr>
        <w:tc>
          <w:tcPr>
            <w:tcW w:w="1344" w:type="dxa"/>
            <w:tcMar>
              <w:top w:w="80" w:type="dxa"/>
              <w:left w:w="120" w:type="dxa"/>
              <w:bottom w:w="80" w:type="dxa"/>
              <w:right w:w="120" w:type="dxa"/>
            </w:tcMar>
            <w:vAlign w:val="center"/>
          </w:tcPr>
          <w:p w14:paraId="4B585417"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169ED5AB" w14:textId="77777777" w:rsidR="00EE1548" w:rsidRDefault="006E329B">
            <w:pPr>
              <w:spacing w:before="40" w:after="40" w:line="276" w:lineRule="auto"/>
              <w:jc w:val="left"/>
            </w:pPr>
            <w:r>
              <w:rPr>
                <w:sz w:val="23"/>
              </w:rPr>
              <w:t>Z-score</w:t>
            </w:r>
          </w:p>
        </w:tc>
        <w:tc>
          <w:tcPr>
            <w:tcW w:w="1344" w:type="dxa"/>
            <w:tcMar>
              <w:top w:w="80" w:type="dxa"/>
              <w:left w:w="120" w:type="dxa"/>
              <w:bottom w:w="80" w:type="dxa"/>
              <w:right w:w="120" w:type="dxa"/>
            </w:tcMar>
            <w:vAlign w:val="center"/>
          </w:tcPr>
          <w:p w14:paraId="6677B665" w14:textId="77777777" w:rsidR="00EE1548" w:rsidRDefault="006E329B">
            <w:pPr>
              <w:spacing w:before="40" w:after="40" w:line="276" w:lineRule="auto"/>
              <w:jc w:val="right"/>
            </w:pPr>
            <w:r>
              <w:rPr>
                <w:sz w:val="23"/>
              </w:rPr>
              <w:t>0,2868</w:t>
            </w:r>
          </w:p>
        </w:tc>
        <w:tc>
          <w:tcPr>
            <w:tcW w:w="1344" w:type="dxa"/>
            <w:tcMar>
              <w:top w:w="80" w:type="dxa"/>
              <w:left w:w="120" w:type="dxa"/>
              <w:bottom w:w="80" w:type="dxa"/>
              <w:right w:w="120" w:type="dxa"/>
            </w:tcMar>
            <w:vAlign w:val="center"/>
          </w:tcPr>
          <w:p w14:paraId="199D2027" w14:textId="77777777" w:rsidR="00EE1548" w:rsidRDefault="006E329B">
            <w:pPr>
              <w:spacing w:before="40" w:after="40" w:line="276" w:lineRule="auto"/>
              <w:jc w:val="right"/>
            </w:pPr>
            <w:r>
              <w:rPr>
                <w:sz w:val="23"/>
              </w:rPr>
              <w:t>1,1558</w:t>
            </w:r>
          </w:p>
        </w:tc>
        <w:tc>
          <w:tcPr>
            <w:tcW w:w="1344" w:type="dxa"/>
            <w:tcMar>
              <w:top w:w="80" w:type="dxa"/>
              <w:left w:w="120" w:type="dxa"/>
              <w:bottom w:w="80" w:type="dxa"/>
              <w:right w:w="120" w:type="dxa"/>
            </w:tcMar>
            <w:vAlign w:val="center"/>
          </w:tcPr>
          <w:p w14:paraId="3BE73B61" w14:textId="77777777" w:rsidR="00EE1548" w:rsidRDefault="006E329B">
            <w:pPr>
              <w:spacing w:before="40" w:after="40" w:line="276" w:lineRule="auto"/>
              <w:jc w:val="right"/>
            </w:pPr>
            <w:r>
              <w:rPr>
                <w:sz w:val="23"/>
              </w:rPr>
              <w:t>66,7203</w:t>
            </w:r>
          </w:p>
        </w:tc>
        <w:tc>
          <w:tcPr>
            <w:tcW w:w="1344" w:type="dxa"/>
            <w:tcMar>
              <w:top w:w="80" w:type="dxa"/>
              <w:left w:w="120" w:type="dxa"/>
              <w:bottom w:w="80" w:type="dxa"/>
              <w:right w:w="120" w:type="dxa"/>
            </w:tcMar>
            <w:vAlign w:val="center"/>
          </w:tcPr>
          <w:p w14:paraId="30DDCF75" w14:textId="77777777" w:rsidR="00EE1548" w:rsidRDefault="006E329B">
            <w:pPr>
              <w:spacing w:before="40" w:after="40" w:line="276" w:lineRule="auto"/>
              <w:jc w:val="right"/>
            </w:pPr>
            <w:r>
              <w:rPr>
                <w:sz w:val="23"/>
              </w:rPr>
              <w:t>501,3057</w:t>
            </w:r>
          </w:p>
        </w:tc>
        <w:tc>
          <w:tcPr>
            <w:tcW w:w="1344" w:type="dxa"/>
            <w:tcMar>
              <w:top w:w="80" w:type="dxa"/>
              <w:left w:w="120" w:type="dxa"/>
              <w:bottom w:w="80" w:type="dxa"/>
              <w:right w:w="120" w:type="dxa"/>
            </w:tcMar>
            <w:vAlign w:val="center"/>
          </w:tcPr>
          <w:p w14:paraId="486C7F77" w14:textId="77777777" w:rsidR="00EE1548" w:rsidRDefault="006E329B">
            <w:pPr>
              <w:spacing w:before="40" w:after="40" w:line="276" w:lineRule="auto"/>
              <w:jc w:val="right"/>
            </w:pPr>
            <w:r>
              <w:rPr>
                <w:sz w:val="23"/>
              </w:rPr>
              <w:t>1,1842</w:t>
            </w:r>
          </w:p>
        </w:tc>
      </w:tr>
    </w:tbl>
    <w:p w14:paraId="39AEFEE5" w14:textId="77777777" w:rsidR="00EE1548" w:rsidRDefault="00EE1548">
      <w:pPr>
        <w:spacing w:after="40"/>
      </w:pPr>
    </w:p>
    <w:p w14:paraId="09756B1D" w14:textId="77777777" w:rsidR="00EE1548" w:rsidRDefault="006E329B">
      <w:pPr>
        <w:ind w:firstLine="720"/>
      </w:pPr>
      <w:r>
        <w:t>Silhouette của Min-Max (0,3288) nhỉnh hơn Raw (0,3234) và Z-score (0,3180), nhưng chênh lệch chỉ khoảng 0,01. Cột Inertia không so sánh trực tiếp được giữa các phương án chuẩn hóa vì phụ thuộc thang đo. Nhóm chọn Z-score làm cấu hình chính vì lý do diễn giải: Z-score đưa sáu trụ cột về cùng đơn vị độ lệch chuẩn, giữ được cấu trúc tương quan giữa các biến, và ổn định qua các lần khởi tạo với ARI trung bình 0,9904. Kết quả của cả ba phương án vẫn được báo cáo đầy đủ để bảo đảm tính khách quan của thực nghiệm.</w:t>
      </w:r>
    </w:p>
    <w:p w14:paraId="789AFBCB" w14:textId="77777777" w:rsidR="00EE1548" w:rsidRDefault="006E329B">
      <w:pPr>
        <w:pStyle w:val="Heading2"/>
        <w:jc w:val="left"/>
      </w:pPr>
      <w:bookmarkStart w:id="24" w:name="_Toc243219803"/>
      <w:r>
        <w:t>3.3. Thuật toán K-Means cài đặt từ đầu</w:t>
      </w:r>
      <w:bookmarkEnd w:id="24"/>
    </w:p>
    <w:p w14:paraId="6CBA86CA" w14:textId="77777777" w:rsidR="00EE1548" w:rsidRDefault="006E329B">
      <w:pPr>
        <w:ind w:firstLine="720"/>
      </w:pPr>
      <w:r>
        <w:t>K-Means lặp hai bước: gán mỗi điểm vào tâm gần nhất và cập nhật tâm bằng trung bình các điểm trong cụm. Hàm mục tiêu là tổng bình phương khoảng cách trong cụm:</w:t>
      </w:r>
    </w:p>
    <w:p w14:paraId="4AD1F0E3" w14:textId="77777777" w:rsidR="00EE1548" w:rsidRDefault="006E329B">
      <w:pPr>
        <w:spacing w:before="120" w:line="276" w:lineRule="auto"/>
        <w:jc w:val="center"/>
      </w:pPr>
      <m:oMathPara>
        <m:oMath>
          <m:r>
            <m:rPr>
              <m:sty m:val="p"/>
            </m:rPr>
            <w:rPr>
              <w:rFonts w:ascii="Cambria Math" w:hAnsi="Cambria Math"/>
            </w:rPr>
            <m:t>WCSS = Σ (i = 1..n) || x_i - μ_c(i) ||²</m:t>
          </m:r>
        </m:oMath>
      </m:oMathPara>
    </w:p>
    <w:p w14:paraId="731317E4" w14:textId="77777777" w:rsidR="00EE1548" w:rsidRDefault="006E329B">
      <w:pPr>
        <w:spacing w:before="60" w:after="40"/>
        <w:ind w:firstLine="720"/>
      </w:pPr>
      <w:r>
        <w:rPr>
          <w:szCs w:val="26"/>
        </w:rPr>
        <w:t>Trong mỗi vòng lặp, tọa độ trọng tâm mới của từng cụm được cập nhật bằng trung bình cộng các điểm trong cụm:</w:t>
      </w:r>
    </w:p>
    <w:p w14:paraId="3E888774" w14:textId="77777777" w:rsidR="00EE1548" w:rsidRDefault="006E329B">
      <w:pPr>
        <w:spacing w:before="120" w:line="276" w:lineRule="auto"/>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den>
          </m:f>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16C15046" w14:textId="77777777" w:rsidR="00EE1548" w:rsidRDefault="006E329B">
      <w:pPr>
        <w:ind w:firstLine="720"/>
      </w:pPr>
      <w:r>
        <w:t xml:space="preserve">Nhóm cài đặt khởi tạo K-Means++ thay vì chọn ngẫu nhiên thuần túy: tâm đầu tiên chọn ngẫu nhiên, các tâm sau chọn với xác suất tỉ lệ thuận với khoảng cách bình phương </w:t>
      </w:r>
      <w:r>
        <w:lastRenderedPageBreak/>
        <w:t>đến tâm gần nhất. Cách này giảm khả năng rơi vào cực tiểu địa phương. Với mỗi cấu hình, nhóm chạy n_init = 10 lần với các seed khác nhau và giữ lần có inertia nhỏ nhất; số vòng lặp tối đa là 100. Class SimpleKMeans lưu lại inertia_history và n_iter_ để truy vết quá trình hội tụ.</w:t>
      </w:r>
    </w:p>
    <w:p w14:paraId="11314CD2" w14:textId="77777777" w:rsidR="00EE1548" w:rsidRDefault="006E329B">
      <w:pPr>
        <w:pStyle w:val="Heading2"/>
        <w:jc w:val="left"/>
      </w:pPr>
      <w:bookmarkStart w:id="25" w:name="_Toc243219804"/>
      <w:r>
        <w:t>3.4. Phân cấp Ward cài đặt từ đầu</w:t>
      </w:r>
      <w:bookmarkEnd w:id="25"/>
    </w:p>
    <w:p w14:paraId="2B5CE164" w14:textId="77777777" w:rsidR="00EE1548" w:rsidRDefault="006E329B">
      <w:pPr>
        <w:ind w:firstLine="720"/>
      </w:pPr>
      <w:r>
        <w:t>Phân cấp Ward gộp cụm theo tiêu chí tối thiểu hóa gia tăng phương sai nội cụm. Với hai cụm A và B, độ tăng phương sai khi gộp tính qua khoảng cách tâm cụm:</w:t>
      </w:r>
    </w:p>
    <w:p w14:paraId="253F8FA6" w14:textId="77777777" w:rsidR="00EE1548" w:rsidRDefault="006E329B">
      <w:pPr>
        <w:spacing w:before="120" w:line="276" w:lineRule="auto"/>
        <w:jc w:val="center"/>
      </w:pPr>
      <m:oMathPara>
        <m:oMath>
          <m:r>
            <m:rPr>
              <m:sty m:val="p"/>
            </m:rPr>
            <w:rPr>
              <w:rFonts w:ascii="Cambria Math" w:hAnsi="Cambria Math"/>
            </w:rPr>
            <m:t>Δ(A, B) = (n_A · n_B) / (n_A + n_B) · || μ_A - μ_B ||²</m:t>
          </m:r>
        </m:oMath>
      </m:oMathPara>
    </w:p>
    <w:p w14:paraId="12769060" w14:textId="77777777" w:rsidR="00EE1548" w:rsidRDefault="006E329B">
      <w:pPr>
        <w:ind w:firstLine="720"/>
      </w:pPr>
      <w:r>
        <w:t>Sau khi gộp, khoảng cách giữa cụm mới và cụm còn lại được cập nhật theo công thức Lance–Williams:</w:t>
      </w:r>
    </w:p>
    <w:p w14:paraId="698D67C6" w14:textId="77777777" w:rsidR="00EE1548" w:rsidRDefault="006E329B">
      <w:pPr>
        <w:spacing w:before="120" w:line="276" w:lineRule="auto"/>
        <w:jc w:val="center"/>
      </w:pPr>
      <m:oMathPara>
        <m:oMath>
          <m:r>
            <m:rPr>
              <m:sty m:val="p"/>
            </m:rPr>
            <w:rPr>
              <w:rFonts w:ascii="Cambria Math" w:hAnsi="Cambria Math"/>
            </w:rPr>
            <m:t>d(A ∪ B, C) = ((n_A + n_C) / (n_A + n_B + n_C)) · d(A, C) + ((n_B + n_C) / (n_A + n_B + n_C)) · d(B, C) - (n_C / (n_A + n_B + n_C)) · d(A, B)</m:t>
          </m:r>
        </m:oMath>
      </m:oMathPara>
    </w:p>
    <w:p w14:paraId="70D2F9E8" w14:textId="77777777" w:rsidR="00EE1548" w:rsidRDefault="006E329B">
      <w:pPr>
        <w:ind w:firstLine="720"/>
      </w:pPr>
      <w:r>
        <w:t>Nhóm lưu merge_history gồm chỉ số hai cụm con, khoảng cách gộp và số điểm của cụm mới. Ward là thuật toán tất định với dữ liệu và tham số cố định, nên không cần chạy lặp nhiều seed.</w:t>
      </w:r>
    </w:p>
    <w:p w14:paraId="68CA3775" w14:textId="77777777" w:rsidR="00EE1548" w:rsidRDefault="006E329B">
      <w:pPr>
        <w:pStyle w:val="Heading2"/>
        <w:jc w:val="left"/>
      </w:pPr>
      <w:bookmarkStart w:id="26" w:name="_Toc243219805"/>
      <w:r>
        <w:t>3.5. DBSCAN cài đặt từ đầu</w:t>
      </w:r>
      <w:bookmarkEnd w:id="26"/>
    </w:p>
    <w:p w14:paraId="30BE7F36" w14:textId="77777777" w:rsidR="00EE1548" w:rsidRDefault="006E329B">
      <w:pPr>
        <w:ind w:firstLine="720"/>
      </w:pPr>
      <w:r>
        <w:t>DBSCAN phân loại điểm theo mật độ với hai tham số eps là bán kính và min_samples là số điểm tối thiểu. Điểm lõi có ít nhất min_samples điểm (kể cả nó) trong bán kính eps; điểm biên nằm trong bán kính của một điểm lõi; điểm còn lại gán nhãn nhiễu −1. Nhóm cài đặt SimpleDBSCAN bằng cách duyệt vùng lân cận và lan truyền nhãn.</w:t>
      </w:r>
    </w:p>
    <w:p w14:paraId="17231030" w14:textId="77777777" w:rsidR="00EE1548" w:rsidRDefault="006E329B">
      <w:pPr>
        <w:spacing w:before="60" w:after="40"/>
        <w:ind w:firstLine="720"/>
      </w:pPr>
      <w:r>
        <w:rPr>
          <w:szCs w:val="26"/>
        </w:rPr>
        <w:t>Tập lân cận bán kính và điều kiện điểm lõi trong thuật toán DBSCAN được xác định theo:</w:t>
      </w:r>
    </w:p>
    <w:p w14:paraId="3730C58C" w14:textId="77777777" w:rsidR="00EE1548" w:rsidRDefault="006E329B">
      <w:pPr>
        <w:spacing w:before="120" w:line="276"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ϵ</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q</m:t>
          </m:r>
          <m:r>
            <w:rPr>
              <w:rFonts w:ascii="Cambria Math" w:hAnsi="Cambria Math"/>
            </w:rPr>
            <m:t>∈</m:t>
          </m:r>
          <m:r>
            <w:rPr>
              <w:rFonts w:ascii="Cambria Math" w:hAnsi="Cambria Math"/>
            </w:rPr>
            <m:t>D</m:t>
          </m:r>
          <m:r>
            <w:rPr>
              <w:rFonts w:ascii="Cambria Math" w:hAnsi="Cambria Math"/>
            </w:rPr>
            <m:t>∣</m:t>
          </m:r>
          <m:r>
            <m:rPr>
              <m:nor/>
            </m:rPr>
            <m:t>dist</m:t>
          </m:r>
          <m:r>
            <w:rPr>
              <w:rFonts w:ascii="Cambria Math" w:hAnsi="Cambria Math"/>
            </w:rPr>
            <m:t>(</m:t>
          </m:r>
          <m:r>
            <w:rPr>
              <w:rFonts w:ascii="Cambria Math" w:hAnsi="Cambria Math"/>
            </w:rPr>
            <m:t>p</m:t>
          </m:r>
          <m:r>
            <w:rPr>
              <w:rFonts w:ascii="Cambria Math" w:hAnsi="Cambria Math"/>
            </w:rPr>
            <m:t>,</m:t>
          </m:r>
          <m:r>
            <w:rPr>
              <w:rFonts w:ascii="Cambria Math" w:hAnsi="Cambria Math"/>
            </w:rPr>
            <m:t>q</m:t>
          </m:r>
          <m:r>
            <w:rPr>
              <w:rFonts w:ascii="Cambria Math" w:hAnsi="Cambria Math"/>
            </w:rPr>
            <m:t>)≤</m:t>
          </m:r>
          <m:r>
            <w:rPr>
              <w:rFonts w:ascii="Cambria Math" w:hAnsi="Cambria Math"/>
            </w:rPr>
            <m:t>ϵ</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ϵ</m:t>
              </m:r>
            </m:sub>
          </m:sSub>
          <m:r>
            <w:rPr>
              <w:rFonts w:ascii="Cambria Math" w:hAnsi="Cambria Math"/>
            </w:rPr>
            <m:t>(</m:t>
          </m:r>
          <m:r>
            <w:rPr>
              <w:rFonts w:ascii="Cambria Math" w:hAnsi="Cambria Math"/>
            </w:rPr>
            <m:t>p</m:t>
          </m:r>
          <m:r>
            <w:rPr>
              <w:rFonts w:ascii="Cambria Math" w:hAnsi="Cambria Math"/>
            </w:rPr>
            <m:t>)|≥</m:t>
          </m:r>
          <m:r>
            <m:rPr>
              <m:nor/>
            </m:rPr>
            <m:t>MinPts</m:t>
          </m:r>
        </m:oMath>
      </m:oMathPara>
    </w:p>
    <w:p w14:paraId="651769F8" w14:textId="77777777" w:rsidR="00EE1548" w:rsidRDefault="006E329B">
      <w:pPr>
        <w:ind w:firstLine="720"/>
      </w:pPr>
      <w:r>
        <w:lastRenderedPageBreak/>
        <w:t>Nhóm quét toàn bộ lưới eps thuộc {0,6; 0,8; 1,0; 1,2} và min_samples thuộc {3; 4; 5}, tổng 60 cấu hình cho năm năm. Bảng 3.2 ghi số tổ hợp tạo được ít nhất hai cụm, tức đủ điều kiện tính chỉ số nội bộ.</w:t>
      </w:r>
    </w:p>
    <w:p w14:paraId="4E492E54" w14:textId="77777777" w:rsidR="00EE1548" w:rsidRDefault="006E329B">
      <w:pPr>
        <w:spacing w:before="80" w:line="288" w:lineRule="auto"/>
        <w:jc w:val="center"/>
      </w:pPr>
      <w:r>
        <w:rPr>
          <w:b/>
          <w:i/>
          <w:sz w:val="24"/>
        </w:rPr>
        <w:t>Bảng 3.2: Số tổ hợp tham số DBSCAN đủ điều kiện tính chỉ số,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EE1548" w14:paraId="6F5B2F87" w14:textId="77777777">
        <w:trPr>
          <w:tblHeader/>
          <w:jc w:val="center"/>
        </w:trPr>
        <w:tc>
          <w:tcPr>
            <w:tcW w:w="2351" w:type="dxa"/>
            <w:shd w:val="clear" w:color="auto" w:fill="EAECEE"/>
            <w:tcMar>
              <w:top w:w="80" w:type="dxa"/>
              <w:left w:w="120" w:type="dxa"/>
              <w:bottom w:w="80" w:type="dxa"/>
              <w:right w:w="120" w:type="dxa"/>
            </w:tcMar>
            <w:vAlign w:val="center"/>
          </w:tcPr>
          <w:p w14:paraId="6883212F" w14:textId="77777777" w:rsidR="00EE1548" w:rsidRDefault="006E329B">
            <w:pPr>
              <w:spacing w:before="40" w:after="40" w:line="276" w:lineRule="auto"/>
              <w:jc w:val="center"/>
            </w:pPr>
            <w:r>
              <w:rPr>
                <w:b/>
                <w:sz w:val="23"/>
              </w:rPr>
              <w:t>Năm</w:t>
            </w:r>
          </w:p>
        </w:tc>
        <w:tc>
          <w:tcPr>
            <w:tcW w:w="2351" w:type="dxa"/>
            <w:shd w:val="clear" w:color="auto" w:fill="EAECEE"/>
            <w:tcMar>
              <w:top w:w="80" w:type="dxa"/>
              <w:left w:w="120" w:type="dxa"/>
              <w:bottom w:w="80" w:type="dxa"/>
              <w:right w:w="120" w:type="dxa"/>
            </w:tcMar>
            <w:vAlign w:val="center"/>
          </w:tcPr>
          <w:p w14:paraId="099CEBA8" w14:textId="77777777" w:rsidR="00EE1548" w:rsidRDefault="006E329B">
            <w:pPr>
              <w:spacing w:before="40" w:after="40" w:line="276" w:lineRule="auto"/>
              <w:jc w:val="center"/>
            </w:pPr>
            <w:r>
              <w:rPr>
                <w:b/>
                <w:sz w:val="23"/>
              </w:rPr>
              <w:t>Tổ hợp đủ cụm</w:t>
            </w:r>
          </w:p>
        </w:tc>
        <w:tc>
          <w:tcPr>
            <w:tcW w:w="2351" w:type="dxa"/>
            <w:shd w:val="clear" w:color="auto" w:fill="EAECEE"/>
            <w:tcMar>
              <w:top w:w="80" w:type="dxa"/>
              <w:left w:w="120" w:type="dxa"/>
              <w:bottom w:w="80" w:type="dxa"/>
              <w:right w:w="120" w:type="dxa"/>
            </w:tcMar>
            <w:vAlign w:val="center"/>
          </w:tcPr>
          <w:p w14:paraId="64094EDE" w14:textId="77777777" w:rsidR="00EE1548" w:rsidRDefault="006E329B">
            <w:pPr>
              <w:spacing w:before="40" w:after="40" w:line="276" w:lineRule="auto"/>
              <w:jc w:val="center"/>
            </w:pPr>
            <w:r>
              <w:rPr>
                <w:b/>
                <w:sz w:val="23"/>
              </w:rPr>
              <w:t>Tổ hợp không đủ cụm</w:t>
            </w:r>
          </w:p>
        </w:tc>
        <w:tc>
          <w:tcPr>
            <w:tcW w:w="2351" w:type="dxa"/>
            <w:shd w:val="clear" w:color="auto" w:fill="EAECEE"/>
            <w:tcMar>
              <w:top w:w="80" w:type="dxa"/>
              <w:left w:w="120" w:type="dxa"/>
              <w:bottom w:w="80" w:type="dxa"/>
              <w:right w:w="120" w:type="dxa"/>
            </w:tcMar>
            <w:vAlign w:val="center"/>
          </w:tcPr>
          <w:p w14:paraId="54237563" w14:textId="77777777" w:rsidR="00EE1548" w:rsidRDefault="006E329B">
            <w:pPr>
              <w:spacing w:before="40" w:after="40" w:line="276" w:lineRule="auto"/>
              <w:jc w:val="center"/>
            </w:pPr>
            <w:r>
              <w:rPr>
                <w:b/>
                <w:sz w:val="23"/>
              </w:rPr>
              <w:t>Tổng</w:t>
            </w:r>
          </w:p>
        </w:tc>
      </w:tr>
      <w:tr w:rsidR="00EE1548" w14:paraId="1B254A96" w14:textId="77777777">
        <w:trPr>
          <w:jc w:val="center"/>
        </w:trPr>
        <w:tc>
          <w:tcPr>
            <w:tcW w:w="2351" w:type="dxa"/>
            <w:tcMar>
              <w:top w:w="80" w:type="dxa"/>
              <w:left w:w="120" w:type="dxa"/>
              <w:bottom w:w="80" w:type="dxa"/>
              <w:right w:w="120" w:type="dxa"/>
            </w:tcMar>
            <w:vAlign w:val="center"/>
          </w:tcPr>
          <w:p w14:paraId="183B42B6" w14:textId="77777777" w:rsidR="00EE1548" w:rsidRDefault="006E329B">
            <w:pPr>
              <w:spacing w:before="40" w:after="40" w:line="276" w:lineRule="auto"/>
              <w:jc w:val="right"/>
            </w:pPr>
            <w:r>
              <w:rPr>
                <w:sz w:val="23"/>
              </w:rPr>
              <w:t>2015</w:t>
            </w:r>
          </w:p>
        </w:tc>
        <w:tc>
          <w:tcPr>
            <w:tcW w:w="2351" w:type="dxa"/>
            <w:tcMar>
              <w:top w:w="80" w:type="dxa"/>
              <w:left w:w="120" w:type="dxa"/>
              <w:bottom w:w="80" w:type="dxa"/>
              <w:right w:w="120" w:type="dxa"/>
            </w:tcMar>
            <w:vAlign w:val="center"/>
          </w:tcPr>
          <w:p w14:paraId="347AEC8D" w14:textId="77777777" w:rsidR="00EE1548" w:rsidRDefault="006E329B">
            <w:pPr>
              <w:spacing w:before="40" w:after="40" w:line="276" w:lineRule="auto"/>
              <w:jc w:val="right"/>
            </w:pPr>
            <w:r>
              <w:rPr>
                <w:sz w:val="23"/>
              </w:rPr>
              <w:t>9</w:t>
            </w:r>
          </w:p>
        </w:tc>
        <w:tc>
          <w:tcPr>
            <w:tcW w:w="2351" w:type="dxa"/>
            <w:tcMar>
              <w:top w:w="80" w:type="dxa"/>
              <w:left w:w="120" w:type="dxa"/>
              <w:bottom w:w="80" w:type="dxa"/>
              <w:right w:w="120" w:type="dxa"/>
            </w:tcMar>
            <w:vAlign w:val="center"/>
          </w:tcPr>
          <w:p w14:paraId="6AD1AC0C"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08C22580" w14:textId="77777777" w:rsidR="00EE1548" w:rsidRDefault="006E329B">
            <w:pPr>
              <w:spacing w:before="40" w:after="40" w:line="276" w:lineRule="auto"/>
              <w:jc w:val="right"/>
            </w:pPr>
            <w:r>
              <w:rPr>
                <w:sz w:val="23"/>
              </w:rPr>
              <w:t>12</w:t>
            </w:r>
          </w:p>
        </w:tc>
      </w:tr>
      <w:tr w:rsidR="00EE1548" w14:paraId="1CBFE525" w14:textId="77777777">
        <w:trPr>
          <w:jc w:val="center"/>
        </w:trPr>
        <w:tc>
          <w:tcPr>
            <w:tcW w:w="2351" w:type="dxa"/>
            <w:tcMar>
              <w:top w:w="80" w:type="dxa"/>
              <w:left w:w="120" w:type="dxa"/>
              <w:bottom w:w="80" w:type="dxa"/>
              <w:right w:w="120" w:type="dxa"/>
            </w:tcMar>
            <w:vAlign w:val="center"/>
          </w:tcPr>
          <w:p w14:paraId="00AB20FB" w14:textId="77777777" w:rsidR="00EE1548" w:rsidRDefault="006E329B">
            <w:pPr>
              <w:spacing w:before="40" w:after="40" w:line="276" w:lineRule="auto"/>
              <w:jc w:val="right"/>
            </w:pPr>
            <w:r>
              <w:rPr>
                <w:sz w:val="23"/>
              </w:rPr>
              <w:t>2016</w:t>
            </w:r>
          </w:p>
        </w:tc>
        <w:tc>
          <w:tcPr>
            <w:tcW w:w="2351" w:type="dxa"/>
            <w:tcMar>
              <w:top w:w="80" w:type="dxa"/>
              <w:left w:w="120" w:type="dxa"/>
              <w:bottom w:w="80" w:type="dxa"/>
              <w:right w:w="120" w:type="dxa"/>
            </w:tcMar>
            <w:vAlign w:val="center"/>
          </w:tcPr>
          <w:p w14:paraId="401CF169" w14:textId="77777777" w:rsidR="00EE1548" w:rsidRDefault="006E329B">
            <w:pPr>
              <w:spacing w:before="40" w:after="40" w:line="276" w:lineRule="auto"/>
              <w:jc w:val="right"/>
            </w:pPr>
            <w:r>
              <w:rPr>
                <w:sz w:val="23"/>
              </w:rPr>
              <w:t>7</w:t>
            </w:r>
          </w:p>
        </w:tc>
        <w:tc>
          <w:tcPr>
            <w:tcW w:w="2351" w:type="dxa"/>
            <w:tcMar>
              <w:top w:w="80" w:type="dxa"/>
              <w:left w:w="120" w:type="dxa"/>
              <w:bottom w:w="80" w:type="dxa"/>
              <w:right w:w="120" w:type="dxa"/>
            </w:tcMar>
            <w:vAlign w:val="center"/>
          </w:tcPr>
          <w:p w14:paraId="316613C7" w14:textId="77777777" w:rsidR="00EE1548" w:rsidRDefault="006E329B">
            <w:pPr>
              <w:spacing w:before="40" w:after="40" w:line="276" w:lineRule="auto"/>
              <w:jc w:val="right"/>
            </w:pPr>
            <w:r>
              <w:rPr>
                <w:sz w:val="23"/>
              </w:rPr>
              <w:t>5</w:t>
            </w:r>
          </w:p>
        </w:tc>
        <w:tc>
          <w:tcPr>
            <w:tcW w:w="2351" w:type="dxa"/>
            <w:tcMar>
              <w:top w:w="80" w:type="dxa"/>
              <w:left w:w="120" w:type="dxa"/>
              <w:bottom w:w="80" w:type="dxa"/>
              <w:right w:w="120" w:type="dxa"/>
            </w:tcMar>
            <w:vAlign w:val="center"/>
          </w:tcPr>
          <w:p w14:paraId="341174F0" w14:textId="77777777" w:rsidR="00EE1548" w:rsidRDefault="006E329B">
            <w:pPr>
              <w:spacing w:before="40" w:after="40" w:line="276" w:lineRule="auto"/>
              <w:jc w:val="right"/>
            </w:pPr>
            <w:r>
              <w:rPr>
                <w:sz w:val="23"/>
              </w:rPr>
              <w:t>12</w:t>
            </w:r>
          </w:p>
        </w:tc>
      </w:tr>
      <w:tr w:rsidR="00EE1548" w14:paraId="50158865" w14:textId="77777777">
        <w:trPr>
          <w:jc w:val="center"/>
        </w:trPr>
        <w:tc>
          <w:tcPr>
            <w:tcW w:w="2351" w:type="dxa"/>
            <w:tcMar>
              <w:top w:w="80" w:type="dxa"/>
              <w:left w:w="120" w:type="dxa"/>
              <w:bottom w:w="80" w:type="dxa"/>
              <w:right w:w="120" w:type="dxa"/>
            </w:tcMar>
            <w:vAlign w:val="center"/>
          </w:tcPr>
          <w:p w14:paraId="08C67AA3" w14:textId="77777777" w:rsidR="00EE1548" w:rsidRDefault="006E329B">
            <w:pPr>
              <w:spacing w:before="40" w:after="40" w:line="276" w:lineRule="auto"/>
              <w:jc w:val="right"/>
            </w:pPr>
            <w:r>
              <w:rPr>
                <w:sz w:val="23"/>
              </w:rPr>
              <w:t>2017</w:t>
            </w:r>
          </w:p>
        </w:tc>
        <w:tc>
          <w:tcPr>
            <w:tcW w:w="2351" w:type="dxa"/>
            <w:tcMar>
              <w:top w:w="80" w:type="dxa"/>
              <w:left w:w="120" w:type="dxa"/>
              <w:bottom w:w="80" w:type="dxa"/>
              <w:right w:w="120" w:type="dxa"/>
            </w:tcMar>
            <w:vAlign w:val="center"/>
          </w:tcPr>
          <w:p w14:paraId="415B698D" w14:textId="77777777" w:rsidR="00EE1548" w:rsidRDefault="006E329B">
            <w:pPr>
              <w:spacing w:before="40" w:after="40" w:line="276" w:lineRule="auto"/>
              <w:jc w:val="right"/>
            </w:pPr>
            <w:r>
              <w:rPr>
                <w:sz w:val="23"/>
              </w:rPr>
              <w:t>8</w:t>
            </w:r>
          </w:p>
        </w:tc>
        <w:tc>
          <w:tcPr>
            <w:tcW w:w="2351" w:type="dxa"/>
            <w:tcMar>
              <w:top w:w="80" w:type="dxa"/>
              <w:left w:w="120" w:type="dxa"/>
              <w:bottom w:w="80" w:type="dxa"/>
              <w:right w:w="120" w:type="dxa"/>
            </w:tcMar>
            <w:vAlign w:val="center"/>
          </w:tcPr>
          <w:p w14:paraId="6AED11C0" w14:textId="77777777" w:rsidR="00EE1548" w:rsidRDefault="006E329B">
            <w:pPr>
              <w:spacing w:before="40" w:after="40" w:line="276" w:lineRule="auto"/>
              <w:jc w:val="right"/>
            </w:pPr>
            <w:r>
              <w:rPr>
                <w:sz w:val="23"/>
              </w:rPr>
              <w:t>4</w:t>
            </w:r>
          </w:p>
        </w:tc>
        <w:tc>
          <w:tcPr>
            <w:tcW w:w="2351" w:type="dxa"/>
            <w:tcMar>
              <w:top w:w="80" w:type="dxa"/>
              <w:left w:w="120" w:type="dxa"/>
              <w:bottom w:w="80" w:type="dxa"/>
              <w:right w:w="120" w:type="dxa"/>
            </w:tcMar>
            <w:vAlign w:val="center"/>
          </w:tcPr>
          <w:p w14:paraId="23CED030" w14:textId="77777777" w:rsidR="00EE1548" w:rsidRDefault="006E329B">
            <w:pPr>
              <w:spacing w:before="40" w:after="40" w:line="276" w:lineRule="auto"/>
              <w:jc w:val="right"/>
            </w:pPr>
            <w:r>
              <w:rPr>
                <w:sz w:val="23"/>
              </w:rPr>
              <w:t>12</w:t>
            </w:r>
          </w:p>
        </w:tc>
      </w:tr>
      <w:tr w:rsidR="00EE1548" w14:paraId="2BFCFD50" w14:textId="77777777">
        <w:trPr>
          <w:jc w:val="center"/>
        </w:trPr>
        <w:tc>
          <w:tcPr>
            <w:tcW w:w="2351" w:type="dxa"/>
            <w:tcMar>
              <w:top w:w="80" w:type="dxa"/>
              <w:left w:w="120" w:type="dxa"/>
              <w:bottom w:w="80" w:type="dxa"/>
              <w:right w:w="120" w:type="dxa"/>
            </w:tcMar>
            <w:vAlign w:val="center"/>
          </w:tcPr>
          <w:p w14:paraId="651E650E" w14:textId="77777777" w:rsidR="00EE1548" w:rsidRDefault="006E329B">
            <w:pPr>
              <w:spacing w:before="40" w:after="40" w:line="276" w:lineRule="auto"/>
              <w:jc w:val="right"/>
            </w:pPr>
            <w:r>
              <w:rPr>
                <w:sz w:val="23"/>
              </w:rPr>
              <w:t>2018</w:t>
            </w:r>
          </w:p>
        </w:tc>
        <w:tc>
          <w:tcPr>
            <w:tcW w:w="2351" w:type="dxa"/>
            <w:tcMar>
              <w:top w:w="80" w:type="dxa"/>
              <w:left w:w="120" w:type="dxa"/>
              <w:bottom w:w="80" w:type="dxa"/>
              <w:right w:w="120" w:type="dxa"/>
            </w:tcMar>
            <w:vAlign w:val="center"/>
          </w:tcPr>
          <w:p w14:paraId="5A17A62C" w14:textId="77777777" w:rsidR="00EE1548" w:rsidRDefault="006E329B">
            <w:pPr>
              <w:spacing w:before="40" w:after="40" w:line="276" w:lineRule="auto"/>
              <w:jc w:val="right"/>
            </w:pPr>
            <w:r>
              <w:rPr>
                <w:sz w:val="23"/>
              </w:rPr>
              <w:t>10</w:t>
            </w:r>
          </w:p>
        </w:tc>
        <w:tc>
          <w:tcPr>
            <w:tcW w:w="2351" w:type="dxa"/>
            <w:tcMar>
              <w:top w:w="80" w:type="dxa"/>
              <w:left w:w="120" w:type="dxa"/>
              <w:bottom w:w="80" w:type="dxa"/>
              <w:right w:w="120" w:type="dxa"/>
            </w:tcMar>
            <w:vAlign w:val="center"/>
          </w:tcPr>
          <w:p w14:paraId="584EC8E3"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617DA3AD" w14:textId="77777777" w:rsidR="00EE1548" w:rsidRDefault="006E329B">
            <w:pPr>
              <w:spacing w:before="40" w:after="40" w:line="276" w:lineRule="auto"/>
              <w:jc w:val="right"/>
            </w:pPr>
            <w:r>
              <w:rPr>
                <w:sz w:val="23"/>
              </w:rPr>
              <w:t>12</w:t>
            </w:r>
          </w:p>
        </w:tc>
      </w:tr>
      <w:tr w:rsidR="00EE1548" w14:paraId="1480C26A" w14:textId="77777777">
        <w:trPr>
          <w:jc w:val="center"/>
        </w:trPr>
        <w:tc>
          <w:tcPr>
            <w:tcW w:w="2351" w:type="dxa"/>
            <w:tcMar>
              <w:top w:w="80" w:type="dxa"/>
              <w:left w:w="120" w:type="dxa"/>
              <w:bottom w:w="80" w:type="dxa"/>
              <w:right w:w="120" w:type="dxa"/>
            </w:tcMar>
            <w:vAlign w:val="center"/>
          </w:tcPr>
          <w:p w14:paraId="238EBB42" w14:textId="77777777" w:rsidR="00EE1548" w:rsidRDefault="006E329B">
            <w:pPr>
              <w:spacing w:before="40" w:after="40" w:line="276" w:lineRule="auto"/>
              <w:jc w:val="right"/>
            </w:pPr>
            <w:r>
              <w:rPr>
                <w:sz w:val="23"/>
              </w:rPr>
              <w:t>2019</w:t>
            </w:r>
          </w:p>
        </w:tc>
        <w:tc>
          <w:tcPr>
            <w:tcW w:w="2351" w:type="dxa"/>
            <w:tcMar>
              <w:top w:w="80" w:type="dxa"/>
              <w:left w:w="120" w:type="dxa"/>
              <w:bottom w:w="80" w:type="dxa"/>
              <w:right w:w="120" w:type="dxa"/>
            </w:tcMar>
            <w:vAlign w:val="center"/>
          </w:tcPr>
          <w:p w14:paraId="35B29A9C" w14:textId="77777777" w:rsidR="00EE1548" w:rsidRDefault="006E329B">
            <w:pPr>
              <w:spacing w:before="40" w:after="40" w:line="276" w:lineRule="auto"/>
              <w:jc w:val="right"/>
            </w:pPr>
            <w:r>
              <w:rPr>
                <w:sz w:val="23"/>
              </w:rPr>
              <w:t>11</w:t>
            </w:r>
          </w:p>
        </w:tc>
        <w:tc>
          <w:tcPr>
            <w:tcW w:w="2351" w:type="dxa"/>
            <w:tcMar>
              <w:top w:w="80" w:type="dxa"/>
              <w:left w:w="120" w:type="dxa"/>
              <w:bottom w:w="80" w:type="dxa"/>
              <w:right w:w="120" w:type="dxa"/>
            </w:tcMar>
            <w:vAlign w:val="center"/>
          </w:tcPr>
          <w:p w14:paraId="1FE21F07"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40CD068A" w14:textId="77777777" w:rsidR="00EE1548" w:rsidRDefault="006E329B">
            <w:pPr>
              <w:spacing w:before="40" w:after="40" w:line="276" w:lineRule="auto"/>
              <w:jc w:val="right"/>
            </w:pPr>
            <w:r>
              <w:rPr>
                <w:sz w:val="23"/>
              </w:rPr>
              <w:t>12</w:t>
            </w:r>
          </w:p>
        </w:tc>
      </w:tr>
    </w:tbl>
    <w:p w14:paraId="2AAF0DAA" w14:textId="77777777" w:rsidR="00EE1548" w:rsidRDefault="00EE1548">
      <w:pPr>
        <w:spacing w:after="40"/>
      </w:pPr>
    </w:p>
    <w:p w14:paraId="18ABEC3B" w14:textId="77777777" w:rsidR="00EE1548" w:rsidRDefault="006E329B">
      <w:pPr>
        <w:ind w:firstLine="720"/>
      </w:pPr>
      <w:r>
        <w:t>Với cấu hình tốt nhất eps = 1,2 và min_samples = 4, DBSCAN chỉ tạo 1 đến 2 cụm và đánh dấu 24 đến 35 điểm nhiễu; Silhouette đạt 0,2976 năm 2015 nhưng bằng 0 ở 2016 và 2017, âm ở 2019. Nguyên nhân là sáu đặc trưng sau chuẩn hóa có mật độ khá đồng đều, không tồn tại vùng dày đặc trưng để tách cụm. Nhóm giữ DBSCAN như phương án đối chứng để chứng minh dữ liệu quốc gia phù hợp hơn với phương pháp dựa trên khoảng cách.</w:t>
      </w:r>
    </w:p>
    <w:p w14:paraId="16925320" w14:textId="77777777" w:rsidR="00EE1548" w:rsidRDefault="006E329B">
      <w:pPr>
        <w:pStyle w:val="Heading2"/>
        <w:jc w:val="left"/>
      </w:pPr>
      <w:bookmarkStart w:id="27" w:name="_Toc243219806"/>
      <w:r>
        <w:t>3.6. Các độ đo đánh giá</w:t>
      </w:r>
      <w:bookmarkEnd w:id="27"/>
    </w:p>
    <w:p w14:paraId="068BB53D" w14:textId="77777777" w:rsidR="00EE1548" w:rsidRDefault="006E329B">
      <w:pPr>
        <w:ind w:firstLine="720"/>
      </w:pPr>
      <w:r>
        <w:rPr>
          <w:b/>
        </w:rPr>
        <w:t>Silhouette</w:t>
      </w:r>
      <w:r>
        <w:t xml:space="preserve"> của điểm i so sánh khoảng cách trung bình đến các điểm cùng cụm a(i) với khoảng cách trung bình nhỏ nhất đến cụm lân cận b(i):</w:t>
      </w:r>
    </w:p>
    <w:p w14:paraId="38B4AAFE" w14:textId="77777777" w:rsidR="00EE1548" w:rsidRDefault="006E329B">
      <w:pPr>
        <w:spacing w:before="120"/>
        <w:jc w:val="center"/>
      </w:pPr>
      <m:oMathPara>
        <m:oMath>
          <m:r>
            <w:rPr>
              <w:rFonts w:ascii="Cambria Math" w:hAnsi="Cambria Math"/>
            </w:rPr>
            <m:t>s</m:t>
          </m:r>
          <m:r>
            <w:rPr>
              <w:rFonts w:ascii="Cambria Math" w:hAnsi="Cambria Math"/>
            </w:rPr>
            <m:t>(</m:t>
          </m:r>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b</m:t>
              </m:r>
              <m:r>
                <w:rPr>
                  <w:rFonts w:ascii="Cambria Math" w:hAnsi="Cambria Math"/>
                </w:rPr>
                <m:t>(</m:t>
              </m:r>
              <m:r>
                <w:rPr>
                  <w:rFonts w:ascii="Cambria Math" w:hAnsi="Cambria Math"/>
                </w:rPr>
                <m:t>i</m:t>
              </m:r>
              <m:r>
                <w:rPr>
                  <w:rFonts w:ascii="Cambria Math" w:hAnsi="Cambria Math"/>
                </w:rPr>
                <m:t>)-</m:t>
              </m:r>
              <m:r>
                <w:rPr>
                  <w:rFonts w:ascii="Cambria Math" w:hAnsi="Cambria Math"/>
                </w:rPr>
                <m:t>a</m:t>
              </m:r>
              <m:r>
                <w:rPr>
                  <w:rFonts w:ascii="Cambria Math" w:hAnsi="Cambria Math"/>
                </w:rPr>
                <m:t>(</m:t>
              </m:r>
              <m:r>
                <w:rPr>
                  <w:rFonts w:ascii="Cambria Math" w:hAnsi="Cambria Math"/>
                </w:rPr>
                <m:t>i</m:t>
              </m:r>
              <m:r>
                <w:rPr>
                  <w:rFonts w:ascii="Cambria Math" w:hAnsi="Cambria Math"/>
                </w:rPr>
                <m:t>)</m:t>
              </m:r>
            </m:num>
            <m:den>
              <m:r>
                <w:rPr>
                  <w:rFonts w:ascii="Cambria Math" w:hAnsi="Cambria Math"/>
                </w:rPr>
                <m:t>max</m:t>
              </m:r>
              <m:r>
                <w:rPr>
                  <w:rFonts w:ascii="Cambria Math" w:hAnsi="Cambria Math"/>
                </w:rPr>
                <m:t>(</m:t>
              </m:r>
              <m:r>
                <w:rPr>
                  <w:rFonts w:ascii="Cambria Math" w:hAnsi="Cambria Math"/>
                </w:rPr>
                <m:t>a</m:t>
              </m:r>
              <m:r>
                <w:rPr>
                  <w:rFonts w:ascii="Cambria Math" w:hAnsi="Cambria Math"/>
                </w:rPr>
                <m:t>(</m:t>
              </m:r>
              <m:r>
                <w:rPr>
                  <w:rFonts w:ascii="Cambria Math" w:hAnsi="Cambria Math"/>
                </w:rPr>
                <m:t>i</m:t>
              </m:r>
              <m:r>
                <w:rPr>
                  <w:rFonts w:ascii="Cambria Math" w:hAnsi="Cambria Math"/>
                </w:rPr>
                <m:t>),</m:t>
              </m:r>
              <m:r>
                <w:rPr>
                  <w:rFonts w:ascii="Cambria Math" w:hAnsi="Cambria Math"/>
                </w:rPr>
                <m:t>b</m:t>
              </m:r>
              <m:r>
                <w:rPr>
                  <w:rFonts w:ascii="Cambria Math" w:hAnsi="Cambria Math"/>
                </w:rPr>
                <m:t>(</m:t>
              </m:r>
              <m:r>
                <w:rPr>
                  <w:rFonts w:ascii="Cambria Math" w:hAnsi="Cambria Math"/>
                </w:rPr>
                <m:t>i</m:t>
              </m:r>
              <m:r>
                <w:rPr>
                  <w:rFonts w:ascii="Cambria Math" w:hAnsi="Cambria Math"/>
                </w:rPr>
                <m:t>))</m:t>
              </m:r>
            </m:den>
          </m:f>
          <m:r>
            <w:rPr>
              <w:rFonts w:ascii="Cambria Math" w:hAnsi="Cambria Math"/>
            </w:rPr>
            <m:t>,</m:t>
          </m:r>
          <m:r>
            <w:rPr>
              <w:rFonts w:ascii="Cambria Math" w:hAnsi="Cambria Math"/>
            </w:rPr>
            <m:t>s</m:t>
          </m:r>
          <m:r>
            <w:rPr>
              <w:rFonts w:ascii="Cambria Math" w:hAnsi="Cambria Math"/>
            </w:rPr>
            <m:t>(</m:t>
          </m:r>
          <m:r>
            <w:rPr>
              <w:rFonts w:ascii="Cambria Math" w:hAnsi="Cambria Math"/>
            </w:rPr>
            <m:t>i</m:t>
          </m:r>
          <m:r>
            <w:rPr>
              <w:rFonts w:ascii="Cambria Math" w:hAnsi="Cambria Math"/>
            </w:rPr>
            <m:t>)∈[-1,1]</m:t>
          </m:r>
        </m:oMath>
      </m:oMathPara>
    </w:p>
    <w:p w14:paraId="0610B735" w14:textId="77777777" w:rsidR="00EE1548" w:rsidRDefault="006E329B">
      <w:pPr>
        <w:ind w:firstLine="720"/>
      </w:pPr>
      <w:r>
        <w:t>Hệ số Silhouette của cả tập là trung bình của s(i); giá trị gần 1 nghĩa là cụm tách biệt, gần 0 là nằm sát ranh giới, âm là có khả năng gán sai cụm.</w:t>
      </w:r>
    </w:p>
    <w:p w14:paraId="4A511311" w14:textId="77777777" w:rsidR="00EE1548" w:rsidRDefault="006E329B">
      <w:pPr>
        <w:ind w:firstLine="720"/>
      </w:pPr>
      <w:r>
        <w:lastRenderedPageBreak/>
        <w:t>Davies–Bouldin (DB) là trung bình tỉ số độ phân tán nội cụm trên khoảng cách giữa hai tâm cụm, giá trị nhỏ hơn thể hiện cấu trúc cụm tốt hơn:</w:t>
      </w:r>
    </w:p>
    <w:p w14:paraId="23555077" w14:textId="77777777" w:rsidR="00EE1548" w:rsidRDefault="006E329B">
      <w:pPr>
        <w:spacing w:before="120" w:line="276" w:lineRule="auto"/>
        <w:jc w:val="center"/>
      </w:pPr>
      <m:oMathPara>
        <m:oMath>
          <m:r>
            <m:rPr>
              <m:nor/>
            </m:rPr>
            <m:t>DB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max</m:t>
                  </m:r>
                </m:e>
                <m:sub>
                  <m:r>
                    <w:rPr>
                      <w:rFonts w:ascii="Cambria Math" w:hAnsi="Cambria Math"/>
                    </w:rPr>
                    <m:t>j</m:t>
                  </m:r>
                  <m:r>
                    <w:rPr>
                      <w:rFonts w:ascii="Cambria Math" w:hAnsi="Cambria Math"/>
                    </w:rPr>
                    <m:t>≠</m:t>
                  </m:r>
                  <m:r>
                    <w:rPr>
                      <w:rFonts w:ascii="Cambria Math" w:hAnsi="Cambria Math"/>
                    </w:rPr>
                    <m:t>i</m:t>
                  </m:r>
                </m:sub>
              </m:sSub>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num>
                <m:den>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den>
              </m:f>
            </m:e>
          </m:d>
        </m:oMath>
      </m:oMathPara>
    </w:p>
    <w:p w14:paraId="1AFC9E2E" w14:textId="77777777" w:rsidR="00EE1548" w:rsidRDefault="006E329B">
      <w:pPr>
        <w:spacing w:before="60" w:after="40"/>
        <w:ind w:firstLine="720"/>
      </w:pPr>
      <w:r>
        <w:rPr>
          <w:szCs w:val="26"/>
        </w:rPr>
        <w:t>Calinski–Harabasz (CH) đo tỉ số giữa phương sai giữa cụm và phương sai trong cụm, giá trị càng lớn thể hiện cụm càng chặt chẽ:</w:t>
      </w:r>
    </w:p>
    <w:p w14:paraId="684CFFFC" w14:textId="77777777" w:rsidR="00EE1548" w:rsidRDefault="006E329B">
      <w:pPr>
        <w:spacing w:before="120" w:line="276" w:lineRule="auto"/>
        <w:jc w:val="center"/>
      </w:pPr>
      <m:oMathPara>
        <m:oMath>
          <m:r>
            <m:rPr>
              <m:nor/>
            </m:rPr>
            <m:t>CH</m:t>
          </m:r>
          <m:r>
            <w:rPr>
              <w:rFonts w:ascii="Cambria Math" w:hAnsi="Cambria Math"/>
            </w:rPr>
            <m:t>=</m:t>
          </m:r>
          <m:f>
            <m:fPr>
              <m:ctrlPr>
                <w:rPr>
                  <w:rFonts w:ascii="Cambria Math" w:hAnsi="Cambria Math"/>
                </w:rPr>
              </m:ctrlPr>
            </m:fPr>
            <m:num>
              <m:r>
                <m:rPr>
                  <m:nor/>
                </m:rPr>
                <m:t>SSB</m:t>
              </m:r>
              <m:r>
                <w:rPr>
                  <w:rFonts w:ascii="Cambria Math" w:hAnsi="Cambria Math"/>
                </w:rPr>
                <m:t>/(</m:t>
              </m:r>
              <m:r>
                <w:rPr>
                  <w:rFonts w:ascii="Cambria Math" w:hAnsi="Cambria Math"/>
                </w:rPr>
                <m:t>k</m:t>
              </m:r>
              <m:r>
                <w:rPr>
                  <w:rFonts w:ascii="Cambria Math" w:hAnsi="Cambria Math"/>
                </w:rPr>
                <m:t>-1)</m:t>
              </m:r>
            </m:num>
            <m:den>
              <m:r>
                <m:rPr>
                  <m:nor/>
                </m:rPr>
                <m:t>SSW</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m:t>
              </m:r>
            </m:den>
          </m:f>
        </m:oMath>
      </m:oMathPara>
    </w:p>
    <w:p w14:paraId="6D054601" w14:textId="77777777" w:rsidR="00EE1548" w:rsidRDefault="006E329B">
      <w:pPr>
        <w:spacing w:before="60" w:after="40"/>
        <w:ind w:firstLine="720"/>
      </w:pPr>
      <w:r>
        <w:rPr>
          <w:szCs w:val="26"/>
        </w:rPr>
        <w:t>Adjusted Rand Index (ARI) đo mức trùng khớp nhãn giữa hai phân hoạch sau khi loại trừ yếu tố ngẫu nhiên; ARI bằng 1 thể hiện hai phân hoạch trùng khớp hoàn toàn.</w:t>
      </w:r>
    </w:p>
    <w:p w14:paraId="7E5B7DEF" w14:textId="77777777" w:rsidR="00EE1548" w:rsidRDefault="006E329B">
      <w:pPr>
        <w:ind w:firstLine="720"/>
      </w:pPr>
      <w:r>
        <w:t>Cả bốn độ đo đều được cài đặt lại từ đầu bằng vòng lặp và công thức cơ bản, không gọi hàm dựng sẵn.</w:t>
      </w:r>
    </w:p>
    <w:p w14:paraId="16FB377B" w14:textId="77777777" w:rsidR="00EE1548" w:rsidRDefault="006E329B">
      <w:pPr>
        <w:pStyle w:val="Heading2"/>
        <w:jc w:val="left"/>
      </w:pPr>
      <w:bookmarkStart w:id="28" w:name="_Toc243219807"/>
      <w:r>
        <w:t>3.7. Khảo sát số cụm tối ưu</w:t>
      </w:r>
      <w:bookmarkEnd w:id="28"/>
    </w:p>
    <w:p w14:paraId="3E8C34B0" w14:textId="77777777" w:rsidR="00EE1548" w:rsidRDefault="006E329B">
      <w:pPr>
        <w:ind w:firstLine="720"/>
      </w:pPr>
      <w:r>
        <w:t>Nhóm khảo sát k từ 2 đến 9 cho từng năm bằng Elbow trên Inertia kết hợp với Silhouette; bảng khảo sát gồm 40 dòng. Hình 3.1 là biểu đồ khuỷu tay và Silhouette của K-Means.</w:t>
      </w:r>
    </w:p>
    <w:p w14:paraId="23CE16F6" w14:textId="77777777" w:rsidR="00EE1548" w:rsidRDefault="006E329B">
      <w:pPr>
        <w:spacing w:before="120" w:after="80"/>
        <w:jc w:val="center"/>
      </w:pPr>
      <w:r>
        <w:rPr>
          <w:noProof/>
        </w:rPr>
        <w:drawing>
          <wp:inline distT="0" distB="0" distL="114300" distR="114300" wp14:anchorId="2C7981D3" wp14:editId="4C7636B2">
            <wp:extent cx="5577840" cy="19697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77840" cy="1970302"/>
                    </a:xfrm>
                    <a:prstGeom prst="rect">
                      <a:avLst/>
                    </a:prstGeom>
                  </pic:spPr>
                </pic:pic>
              </a:graphicData>
            </a:graphic>
          </wp:inline>
        </w:drawing>
      </w:r>
    </w:p>
    <w:p w14:paraId="345398BC" w14:textId="77777777" w:rsidR="00EE1548" w:rsidRDefault="006E329B">
      <w:pPr>
        <w:spacing w:before="80" w:line="288" w:lineRule="auto"/>
        <w:jc w:val="center"/>
      </w:pPr>
      <w:r>
        <w:rPr>
          <w:i/>
          <w:sz w:val="24"/>
        </w:rPr>
        <w:t>Hình 3.1: Đường khuỷu tay Inertia và hệ số Silhouette theo số cụm k</w:t>
      </w:r>
    </w:p>
    <w:p w14:paraId="06173513" w14:textId="77777777" w:rsidR="00EE1548" w:rsidRDefault="006E329B">
      <w:pPr>
        <w:spacing w:before="80" w:line="288" w:lineRule="auto"/>
        <w:jc w:val="center"/>
      </w:pPr>
      <w:r>
        <w:rPr>
          <w:i/>
          <w:sz w:val="24"/>
        </w:rPr>
        <w:t>Bảng 3.3 ghi số cụm tối ưu và Silhouette cực đại theo từng năm.</w:t>
      </w:r>
    </w:p>
    <w:p w14:paraId="435BC609" w14:textId="77777777" w:rsidR="00EE1548" w:rsidRDefault="006E329B">
      <w:pPr>
        <w:spacing w:before="80" w:line="288" w:lineRule="auto"/>
        <w:jc w:val="center"/>
      </w:pPr>
      <w:r>
        <w:rPr>
          <w:b/>
          <w:i/>
          <w:sz w:val="24"/>
        </w:rPr>
        <w:t>Bảng 3.3: Số cụm tối ưu k* và Silhouette cực đại theo năm (K-Means, Z-score)</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EE1548" w14:paraId="25F4B70D" w14:textId="77777777">
        <w:trPr>
          <w:tblHeader/>
          <w:jc w:val="center"/>
        </w:trPr>
        <w:tc>
          <w:tcPr>
            <w:tcW w:w="2351" w:type="dxa"/>
            <w:shd w:val="clear" w:color="auto" w:fill="EAECEE"/>
            <w:tcMar>
              <w:top w:w="80" w:type="dxa"/>
              <w:left w:w="120" w:type="dxa"/>
              <w:bottom w:w="80" w:type="dxa"/>
              <w:right w:w="120" w:type="dxa"/>
            </w:tcMar>
            <w:vAlign w:val="center"/>
          </w:tcPr>
          <w:p w14:paraId="32C92096" w14:textId="77777777" w:rsidR="00EE1548" w:rsidRDefault="006E329B">
            <w:pPr>
              <w:spacing w:before="40" w:after="40" w:line="276" w:lineRule="auto"/>
              <w:jc w:val="center"/>
            </w:pPr>
            <w:r>
              <w:rPr>
                <w:b/>
                <w:sz w:val="23"/>
              </w:rPr>
              <w:lastRenderedPageBreak/>
              <w:t>Năm</w:t>
            </w:r>
          </w:p>
        </w:tc>
        <w:tc>
          <w:tcPr>
            <w:tcW w:w="2351" w:type="dxa"/>
            <w:shd w:val="clear" w:color="auto" w:fill="EAECEE"/>
            <w:tcMar>
              <w:top w:w="80" w:type="dxa"/>
              <w:left w:w="120" w:type="dxa"/>
              <w:bottom w:w="80" w:type="dxa"/>
              <w:right w:w="120" w:type="dxa"/>
            </w:tcMar>
            <w:vAlign w:val="center"/>
          </w:tcPr>
          <w:p w14:paraId="68F3E1BF" w14:textId="77777777" w:rsidR="00EE1548" w:rsidRDefault="006E329B">
            <w:pPr>
              <w:spacing w:before="40" w:after="40" w:line="276" w:lineRule="auto"/>
              <w:jc w:val="center"/>
            </w:pPr>
            <w:r>
              <w:rPr>
                <w:b/>
                <w:sz w:val="23"/>
              </w:rPr>
              <w:t>k*</w:t>
            </w:r>
          </w:p>
        </w:tc>
        <w:tc>
          <w:tcPr>
            <w:tcW w:w="2351" w:type="dxa"/>
            <w:shd w:val="clear" w:color="auto" w:fill="EAECEE"/>
            <w:tcMar>
              <w:top w:w="80" w:type="dxa"/>
              <w:left w:w="120" w:type="dxa"/>
              <w:bottom w:w="80" w:type="dxa"/>
              <w:right w:w="120" w:type="dxa"/>
            </w:tcMar>
            <w:vAlign w:val="center"/>
          </w:tcPr>
          <w:p w14:paraId="6F28529F" w14:textId="77777777" w:rsidR="00EE1548" w:rsidRDefault="006E329B">
            <w:pPr>
              <w:spacing w:before="40" w:after="40" w:line="276" w:lineRule="auto"/>
              <w:jc w:val="center"/>
            </w:pPr>
            <w:r>
              <w:rPr>
                <w:b/>
                <w:sz w:val="23"/>
              </w:rPr>
              <w:t>Silhouette cực đại</w:t>
            </w:r>
          </w:p>
        </w:tc>
        <w:tc>
          <w:tcPr>
            <w:tcW w:w="2351" w:type="dxa"/>
            <w:shd w:val="clear" w:color="auto" w:fill="EAECEE"/>
            <w:tcMar>
              <w:top w:w="80" w:type="dxa"/>
              <w:left w:w="120" w:type="dxa"/>
              <w:bottom w:w="80" w:type="dxa"/>
              <w:right w:w="120" w:type="dxa"/>
            </w:tcMar>
            <w:vAlign w:val="center"/>
          </w:tcPr>
          <w:p w14:paraId="78F68FB9" w14:textId="77777777" w:rsidR="00EE1548" w:rsidRDefault="006E329B">
            <w:pPr>
              <w:spacing w:before="40" w:after="40" w:line="276" w:lineRule="auto"/>
              <w:jc w:val="center"/>
            </w:pPr>
            <w:r>
              <w:rPr>
                <w:b/>
                <w:sz w:val="23"/>
              </w:rPr>
              <w:t>Inertia tại k*</w:t>
            </w:r>
          </w:p>
        </w:tc>
      </w:tr>
      <w:tr w:rsidR="00EE1548" w14:paraId="3734A24C" w14:textId="77777777">
        <w:trPr>
          <w:jc w:val="center"/>
        </w:trPr>
        <w:tc>
          <w:tcPr>
            <w:tcW w:w="2351" w:type="dxa"/>
            <w:tcMar>
              <w:top w:w="80" w:type="dxa"/>
              <w:left w:w="120" w:type="dxa"/>
              <w:bottom w:w="80" w:type="dxa"/>
              <w:right w:w="120" w:type="dxa"/>
            </w:tcMar>
            <w:vAlign w:val="center"/>
          </w:tcPr>
          <w:p w14:paraId="381F3787" w14:textId="77777777" w:rsidR="00EE1548" w:rsidRDefault="006E329B">
            <w:pPr>
              <w:spacing w:before="40" w:after="40" w:line="276" w:lineRule="auto"/>
              <w:jc w:val="right"/>
            </w:pPr>
            <w:r>
              <w:rPr>
                <w:sz w:val="23"/>
              </w:rPr>
              <w:t>2015</w:t>
            </w:r>
          </w:p>
        </w:tc>
        <w:tc>
          <w:tcPr>
            <w:tcW w:w="2351" w:type="dxa"/>
            <w:tcMar>
              <w:top w:w="80" w:type="dxa"/>
              <w:left w:w="120" w:type="dxa"/>
              <w:bottom w:w="80" w:type="dxa"/>
              <w:right w:w="120" w:type="dxa"/>
            </w:tcMar>
            <w:vAlign w:val="center"/>
          </w:tcPr>
          <w:p w14:paraId="20A20CAA"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03CC8857" w14:textId="77777777" w:rsidR="00EE1548" w:rsidRDefault="006E329B">
            <w:pPr>
              <w:spacing w:before="40" w:after="40" w:line="276" w:lineRule="auto"/>
              <w:jc w:val="right"/>
            </w:pPr>
            <w:r>
              <w:rPr>
                <w:sz w:val="23"/>
              </w:rPr>
              <w:t>0,2931</w:t>
            </w:r>
          </w:p>
        </w:tc>
        <w:tc>
          <w:tcPr>
            <w:tcW w:w="2351" w:type="dxa"/>
            <w:tcMar>
              <w:top w:w="80" w:type="dxa"/>
              <w:left w:w="120" w:type="dxa"/>
              <w:bottom w:w="80" w:type="dxa"/>
              <w:right w:w="120" w:type="dxa"/>
            </w:tcMar>
            <w:vAlign w:val="center"/>
          </w:tcPr>
          <w:p w14:paraId="58971605" w14:textId="77777777" w:rsidR="00EE1548" w:rsidRDefault="006E329B">
            <w:pPr>
              <w:spacing w:before="40" w:after="40" w:line="276" w:lineRule="auto"/>
              <w:jc w:val="right"/>
            </w:pPr>
            <w:r>
              <w:rPr>
                <w:sz w:val="23"/>
              </w:rPr>
              <w:t>481,9405</w:t>
            </w:r>
          </w:p>
        </w:tc>
      </w:tr>
      <w:tr w:rsidR="00EE1548" w14:paraId="6B9B4224" w14:textId="77777777">
        <w:trPr>
          <w:jc w:val="center"/>
        </w:trPr>
        <w:tc>
          <w:tcPr>
            <w:tcW w:w="2351" w:type="dxa"/>
            <w:tcMar>
              <w:top w:w="80" w:type="dxa"/>
              <w:left w:w="120" w:type="dxa"/>
              <w:bottom w:w="80" w:type="dxa"/>
              <w:right w:w="120" w:type="dxa"/>
            </w:tcMar>
            <w:vAlign w:val="center"/>
          </w:tcPr>
          <w:p w14:paraId="79430756" w14:textId="77777777" w:rsidR="00EE1548" w:rsidRDefault="006E329B">
            <w:pPr>
              <w:spacing w:before="40" w:after="40" w:line="276" w:lineRule="auto"/>
              <w:jc w:val="right"/>
            </w:pPr>
            <w:r>
              <w:rPr>
                <w:sz w:val="23"/>
              </w:rPr>
              <w:t>2016</w:t>
            </w:r>
          </w:p>
        </w:tc>
        <w:tc>
          <w:tcPr>
            <w:tcW w:w="2351" w:type="dxa"/>
            <w:tcMar>
              <w:top w:w="80" w:type="dxa"/>
              <w:left w:w="120" w:type="dxa"/>
              <w:bottom w:w="80" w:type="dxa"/>
              <w:right w:w="120" w:type="dxa"/>
            </w:tcMar>
            <w:vAlign w:val="center"/>
          </w:tcPr>
          <w:p w14:paraId="1B7D6442"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347BEEC0" w14:textId="77777777" w:rsidR="00EE1548" w:rsidRDefault="006E329B">
            <w:pPr>
              <w:spacing w:before="40" w:after="40" w:line="276" w:lineRule="auto"/>
              <w:jc w:val="right"/>
            </w:pPr>
            <w:r>
              <w:rPr>
                <w:sz w:val="23"/>
              </w:rPr>
              <w:t>0,3037</w:t>
            </w:r>
          </w:p>
        </w:tc>
        <w:tc>
          <w:tcPr>
            <w:tcW w:w="2351" w:type="dxa"/>
            <w:tcMar>
              <w:top w:w="80" w:type="dxa"/>
              <w:left w:w="120" w:type="dxa"/>
              <w:bottom w:w="80" w:type="dxa"/>
              <w:right w:w="120" w:type="dxa"/>
            </w:tcMar>
            <w:vAlign w:val="center"/>
          </w:tcPr>
          <w:p w14:paraId="11830D20" w14:textId="77777777" w:rsidR="00EE1548" w:rsidRDefault="006E329B">
            <w:pPr>
              <w:spacing w:before="40" w:after="40" w:line="276" w:lineRule="auto"/>
              <w:jc w:val="right"/>
            </w:pPr>
            <w:r>
              <w:rPr>
                <w:sz w:val="23"/>
              </w:rPr>
              <w:t>472,8497</w:t>
            </w:r>
          </w:p>
        </w:tc>
      </w:tr>
      <w:tr w:rsidR="00EE1548" w14:paraId="1A750E01" w14:textId="77777777">
        <w:trPr>
          <w:jc w:val="center"/>
        </w:trPr>
        <w:tc>
          <w:tcPr>
            <w:tcW w:w="2351" w:type="dxa"/>
            <w:tcMar>
              <w:top w:w="80" w:type="dxa"/>
              <w:left w:w="120" w:type="dxa"/>
              <w:bottom w:w="80" w:type="dxa"/>
              <w:right w:w="120" w:type="dxa"/>
            </w:tcMar>
            <w:vAlign w:val="center"/>
          </w:tcPr>
          <w:p w14:paraId="3E453DCA" w14:textId="77777777" w:rsidR="00EE1548" w:rsidRDefault="006E329B">
            <w:pPr>
              <w:spacing w:before="40" w:after="40" w:line="276" w:lineRule="auto"/>
              <w:jc w:val="right"/>
            </w:pPr>
            <w:r>
              <w:rPr>
                <w:sz w:val="23"/>
              </w:rPr>
              <w:t>2017</w:t>
            </w:r>
          </w:p>
        </w:tc>
        <w:tc>
          <w:tcPr>
            <w:tcW w:w="2351" w:type="dxa"/>
            <w:tcMar>
              <w:top w:w="80" w:type="dxa"/>
              <w:left w:w="120" w:type="dxa"/>
              <w:bottom w:w="80" w:type="dxa"/>
              <w:right w:w="120" w:type="dxa"/>
            </w:tcMar>
            <w:vAlign w:val="center"/>
          </w:tcPr>
          <w:p w14:paraId="016038A4"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63699F47" w14:textId="77777777" w:rsidR="00EE1548" w:rsidRDefault="006E329B">
            <w:pPr>
              <w:spacing w:before="40" w:after="40" w:line="276" w:lineRule="auto"/>
              <w:jc w:val="right"/>
            </w:pPr>
            <w:r>
              <w:rPr>
                <w:sz w:val="23"/>
              </w:rPr>
              <w:t>0,3133</w:t>
            </w:r>
          </w:p>
        </w:tc>
        <w:tc>
          <w:tcPr>
            <w:tcW w:w="2351" w:type="dxa"/>
            <w:tcMar>
              <w:top w:w="80" w:type="dxa"/>
              <w:left w:w="120" w:type="dxa"/>
              <w:bottom w:w="80" w:type="dxa"/>
              <w:right w:w="120" w:type="dxa"/>
            </w:tcMar>
            <w:vAlign w:val="center"/>
          </w:tcPr>
          <w:p w14:paraId="66104D5E" w14:textId="77777777" w:rsidR="00EE1548" w:rsidRDefault="006E329B">
            <w:pPr>
              <w:spacing w:before="40" w:after="40" w:line="276" w:lineRule="auto"/>
              <w:jc w:val="right"/>
            </w:pPr>
            <w:r>
              <w:rPr>
                <w:sz w:val="23"/>
              </w:rPr>
              <w:t>457,0866</w:t>
            </w:r>
          </w:p>
        </w:tc>
      </w:tr>
      <w:tr w:rsidR="00EE1548" w14:paraId="05024ED4" w14:textId="77777777">
        <w:trPr>
          <w:jc w:val="center"/>
        </w:trPr>
        <w:tc>
          <w:tcPr>
            <w:tcW w:w="2351" w:type="dxa"/>
            <w:tcMar>
              <w:top w:w="80" w:type="dxa"/>
              <w:left w:w="120" w:type="dxa"/>
              <w:bottom w:w="80" w:type="dxa"/>
              <w:right w:w="120" w:type="dxa"/>
            </w:tcMar>
            <w:vAlign w:val="center"/>
          </w:tcPr>
          <w:p w14:paraId="17A703B3" w14:textId="77777777" w:rsidR="00EE1548" w:rsidRDefault="006E329B">
            <w:pPr>
              <w:spacing w:before="40" w:after="40" w:line="276" w:lineRule="auto"/>
              <w:jc w:val="right"/>
            </w:pPr>
            <w:r>
              <w:rPr>
                <w:sz w:val="23"/>
              </w:rPr>
              <w:t>2018</w:t>
            </w:r>
          </w:p>
        </w:tc>
        <w:tc>
          <w:tcPr>
            <w:tcW w:w="2351" w:type="dxa"/>
            <w:tcMar>
              <w:top w:w="80" w:type="dxa"/>
              <w:left w:w="120" w:type="dxa"/>
              <w:bottom w:w="80" w:type="dxa"/>
              <w:right w:w="120" w:type="dxa"/>
            </w:tcMar>
            <w:vAlign w:val="center"/>
          </w:tcPr>
          <w:p w14:paraId="7D459A81"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724534B5" w14:textId="77777777" w:rsidR="00EE1548" w:rsidRDefault="006E329B">
            <w:pPr>
              <w:spacing w:before="40" w:after="40" w:line="276" w:lineRule="auto"/>
              <w:jc w:val="right"/>
            </w:pPr>
            <w:r>
              <w:rPr>
                <w:sz w:val="23"/>
              </w:rPr>
              <w:t>0,3365</w:t>
            </w:r>
          </w:p>
        </w:tc>
        <w:tc>
          <w:tcPr>
            <w:tcW w:w="2351" w:type="dxa"/>
            <w:tcMar>
              <w:top w:w="80" w:type="dxa"/>
              <w:left w:w="120" w:type="dxa"/>
              <w:bottom w:w="80" w:type="dxa"/>
              <w:right w:w="120" w:type="dxa"/>
            </w:tcMar>
            <w:vAlign w:val="center"/>
          </w:tcPr>
          <w:p w14:paraId="6403E8AE" w14:textId="77777777" w:rsidR="00EE1548" w:rsidRDefault="006E329B">
            <w:pPr>
              <w:spacing w:before="40" w:after="40" w:line="276" w:lineRule="auto"/>
              <w:jc w:val="right"/>
            </w:pPr>
            <w:r>
              <w:rPr>
                <w:sz w:val="23"/>
              </w:rPr>
              <w:t>446,1818</w:t>
            </w:r>
          </w:p>
        </w:tc>
      </w:tr>
      <w:tr w:rsidR="00EE1548" w14:paraId="449C85EE" w14:textId="77777777">
        <w:trPr>
          <w:jc w:val="center"/>
        </w:trPr>
        <w:tc>
          <w:tcPr>
            <w:tcW w:w="2351" w:type="dxa"/>
            <w:tcMar>
              <w:top w:w="80" w:type="dxa"/>
              <w:left w:w="120" w:type="dxa"/>
              <w:bottom w:w="80" w:type="dxa"/>
              <w:right w:w="120" w:type="dxa"/>
            </w:tcMar>
            <w:vAlign w:val="center"/>
          </w:tcPr>
          <w:p w14:paraId="4496D8E8" w14:textId="77777777" w:rsidR="00EE1548" w:rsidRDefault="006E329B">
            <w:pPr>
              <w:spacing w:before="40" w:after="40" w:line="276" w:lineRule="auto"/>
              <w:jc w:val="right"/>
            </w:pPr>
            <w:r>
              <w:rPr>
                <w:sz w:val="23"/>
              </w:rPr>
              <w:t>2019</w:t>
            </w:r>
          </w:p>
        </w:tc>
        <w:tc>
          <w:tcPr>
            <w:tcW w:w="2351" w:type="dxa"/>
            <w:tcMar>
              <w:top w:w="80" w:type="dxa"/>
              <w:left w:w="120" w:type="dxa"/>
              <w:bottom w:w="80" w:type="dxa"/>
              <w:right w:w="120" w:type="dxa"/>
            </w:tcMar>
            <w:vAlign w:val="center"/>
          </w:tcPr>
          <w:p w14:paraId="6A0C1777"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6CED329A" w14:textId="77777777" w:rsidR="00EE1548" w:rsidRDefault="006E329B">
            <w:pPr>
              <w:spacing w:before="40" w:after="40" w:line="276" w:lineRule="auto"/>
              <w:jc w:val="right"/>
            </w:pPr>
            <w:r>
              <w:rPr>
                <w:sz w:val="23"/>
              </w:rPr>
              <w:t>0,3436</w:t>
            </w:r>
          </w:p>
        </w:tc>
        <w:tc>
          <w:tcPr>
            <w:tcW w:w="2351" w:type="dxa"/>
            <w:tcMar>
              <w:top w:w="80" w:type="dxa"/>
              <w:left w:w="120" w:type="dxa"/>
              <w:bottom w:w="80" w:type="dxa"/>
              <w:right w:w="120" w:type="dxa"/>
            </w:tcMar>
            <w:vAlign w:val="center"/>
          </w:tcPr>
          <w:p w14:paraId="62BB403E" w14:textId="77777777" w:rsidR="00EE1548" w:rsidRDefault="006E329B">
            <w:pPr>
              <w:spacing w:before="40" w:after="40" w:line="276" w:lineRule="auto"/>
              <w:jc w:val="right"/>
            </w:pPr>
            <w:r>
              <w:rPr>
                <w:sz w:val="23"/>
              </w:rPr>
              <w:t>440,5788</w:t>
            </w:r>
          </w:p>
        </w:tc>
      </w:tr>
    </w:tbl>
    <w:p w14:paraId="43CADB85" w14:textId="77777777" w:rsidR="00EE1548" w:rsidRDefault="00EE1548">
      <w:pPr>
        <w:spacing w:after="40"/>
      </w:pPr>
    </w:p>
    <w:p w14:paraId="585451E9" w14:textId="77777777" w:rsidR="00EE1548" w:rsidRDefault="006E329B">
      <w:pPr>
        <w:ind w:firstLine="720"/>
      </w:pPr>
      <w:r>
        <w:t>Kết quả là k</w:t>
      </w:r>
      <w:r>
        <w:rPr>
          <w:i/>
        </w:rPr>
        <w:t xml:space="preserve"> = 3 ở cả năm năm, Silhouette cực đại tăng từ 0,2931 năm 2015 lên 0,3436 năm 2019. Vì k</w:t>
      </w:r>
      <w:r>
        <w:t xml:space="preserve"> đồng thuận, nhóm giữ thêm cấu hình k = 3 làm đối chứng xuyên năm để phục vụ so sánh giữa các năm. Hình 3.2 là biểu đồ khảo sát số cụm riêng cho năm 2019.</w:t>
      </w:r>
    </w:p>
    <w:p w14:paraId="35D73442" w14:textId="77777777" w:rsidR="00EE1548" w:rsidRDefault="006E329B">
      <w:pPr>
        <w:spacing w:before="120" w:after="80"/>
        <w:jc w:val="center"/>
      </w:pPr>
      <w:r>
        <w:rPr>
          <w:noProof/>
        </w:rPr>
        <w:drawing>
          <wp:inline distT="0" distB="0" distL="114300" distR="114300" wp14:anchorId="6E1D2999" wp14:editId="6FD1B1BD">
            <wp:extent cx="4937760" cy="282130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937760" cy="2821577"/>
                    </a:xfrm>
                    <a:prstGeom prst="rect">
                      <a:avLst/>
                    </a:prstGeom>
                  </pic:spPr>
                </pic:pic>
              </a:graphicData>
            </a:graphic>
          </wp:inline>
        </w:drawing>
      </w:r>
    </w:p>
    <w:p w14:paraId="1BFC8EF0" w14:textId="77777777" w:rsidR="00EE1548" w:rsidRDefault="006E329B">
      <w:pPr>
        <w:spacing w:before="80" w:line="288" w:lineRule="auto"/>
        <w:jc w:val="center"/>
      </w:pPr>
      <w:r>
        <w:rPr>
          <w:i/>
          <w:sz w:val="24"/>
        </w:rPr>
        <w:t>Hình 3.2: Khảo sát số cụm k từ 2 đến 9 cho năm 2019 (Inertia và Silhouette)</w:t>
      </w:r>
    </w:p>
    <w:p w14:paraId="43044130" w14:textId="77777777" w:rsidR="00EE1548" w:rsidRDefault="006E329B">
      <w:pPr>
        <w:pStyle w:val="Heading2"/>
        <w:jc w:val="left"/>
      </w:pPr>
      <w:bookmarkStart w:id="29" w:name="_Toc243219808"/>
      <w:r>
        <w:t>3.8. Kiểm tra độ ổn định</w:t>
      </w:r>
      <w:bookmarkEnd w:id="29"/>
    </w:p>
    <w:p w14:paraId="1545AA87" w14:textId="77777777" w:rsidR="00EE1548" w:rsidRDefault="006E329B">
      <w:pPr>
        <w:ind w:firstLine="720"/>
      </w:pPr>
      <w:r>
        <w:t>Nhóm chạy K-Means mười lần với mười seed khác nhau cho mỗi năm và tính ARI cho từng cặp trong 45 cặp. Bảng 3.4 là kết quả ARI của các cấu hình dùng Z-score.</w:t>
      </w:r>
    </w:p>
    <w:p w14:paraId="2CABB996" w14:textId="77777777" w:rsidR="00EE1548" w:rsidRDefault="006E329B">
      <w:pPr>
        <w:spacing w:before="80" w:line="288" w:lineRule="auto"/>
        <w:jc w:val="center"/>
      </w:pPr>
      <w:r>
        <w:rPr>
          <w:b/>
          <w:i/>
          <w:sz w:val="24"/>
        </w:rPr>
        <w:lastRenderedPageBreak/>
        <w:t>Bảng 3.4: Chỉ số ARI của các cấu hình dùng Z-score (mười seed, năm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66"/>
        <w:gridCol w:w="1485"/>
        <w:gridCol w:w="1290"/>
        <w:gridCol w:w="1420"/>
        <w:gridCol w:w="2119"/>
        <w:gridCol w:w="1965"/>
      </w:tblGrid>
      <w:tr w:rsidR="00EE1548" w14:paraId="09676F04" w14:textId="77777777">
        <w:trPr>
          <w:tblHeader/>
          <w:jc w:val="center"/>
        </w:trPr>
        <w:tc>
          <w:tcPr>
            <w:tcW w:w="1567" w:type="dxa"/>
            <w:shd w:val="clear" w:color="auto" w:fill="EAECEE"/>
            <w:tcMar>
              <w:top w:w="80" w:type="dxa"/>
              <w:left w:w="120" w:type="dxa"/>
              <w:bottom w:w="80" w:type="dxa"/>
              <w:right w:w="120" w:type="dxa"/>
            </w:tcMar>
            <w:vAlign w:val="center"/>
          </w:tcPr>
          <w:p w14:paraId="52FB8057" w14:textId="77777777" w:rsidR="00EE1548" w:rsidRDefault="006E329B">
            <w:pPr>
              <w:spacing w:before="40" w:after="40" w:line="276" w:lineRule="auto"/>
              <w:jc w:val="center"/>
            </w:pPr>
            <w:r>
              <w:rPr>
                <w:b/>
                <w:sz w:val="23"/>
              </w:rPr>
              <w:t>year</w:t>
            </w:r>
          </w:p>
        </w:tc>
        <w:tc>
          <w:tcPr>
            <w:tcW w:w="1567" w:type="dxa"/>
            <w:shd w:val="clear" w:color="auto" w:fill="EAECEE"/>
            <w:tcMar>
              <w:top w:w="80" w:type="dxa"/>
              <w:left w:w="120" w:type="dxa"/>
              <w:bottom w:w="80" w:type="dxa"/>
              <w:right w:w="120" w:type="dxa"/>
            </w:tcMar>
            <w:vAlign w:val="center"/>
          </w:tcPr>
          <w:p w14:paraId="15776313" w14:textId="77777777" w:rsidR="00EE1548" w:rsidRDefault="006E329B">
            <w:pPr>
              <w:spacing w:before="40" w:after="40" w:line="276" w:lineRule="auto"/>
              <w:jc w:val="center"/>
            </w:pPr>
            <w:r>
              <w:rPr>
                <w:b/>
                <w:sz w:val="23"/>
              </w:rPr>
              <w:t>algorithm</w:t>
            </w:r>
          </w:p>
        </w:tc>
        <w:tc>
          <w:tcPr>
            <w:tcW w:w="1567" w:type="dxa"/>
            <w:shd w:val="clear" w:color="auto" w:fill="EAECEE"/>
            <w:tcMar>
              <w:top w:w="80" w:type="dxa"/>
              <w:left w:w="120" w:type="dxa"/>
              <w:bottom w:w="80" w:type="dxa"/>
              <w:right w:w="120" w:type="dxa"/>
            </w:tcMar>
            <w:vAlign w:val="center"/>
          </w:tcPr>
          <w:p w14:paraId="20207EBC" w14:textId="77777777" w:rsidR="00EE1548" w:rsidRDefault="006E329B">
            <w:pPr>
              <w:spacing w:before="40" w:after="40" w:line="276" w:lineRule="auto"/>
              <w:jc w:val="center"/>
            </w:pPr>
            <w:r>
              <w:rPr>
                <w:b/>
                <w:sz w:val="23"/>
              </w:rPr>
              <w:t>k</w:t>
            </w:r>
          </w:p>
        </w:tc>
        <w:tc>
          <w:tcPr>
            <w:tcW w:w="1567" w:type="dxa"/>
            <w:shd w:val="clear" w:color="auto" w:fill="EAECEE"/>
            <w:tcMar>
              <w:top w:w="80" w:type="dxa"/>
              <w:left w:w="120" w:type="dxa"/>
              <w:bottom w:w="80" w:type="dxa"/>
              <w:right w:w="120" w:type="dxa"/>
            </w:tcMar>
            <w:vAlign w:val="center"/>
          </w:tcPr>
          <w:p w14:paraId="19AAB9EE" w14:textId="77777777" w:rsidR="00EE1548" w:rsidRDefault="006E329B">
            <w:pPr>
              <w:spacing w:before="40" w:after="40" w:line="276" w:lineRule="auto"/>
              <w:jc w:val="center"/>
            </w:pPr>
            <w:r>
              <w:rPr>
                <w:b/>
                <w:sz w:val="23"/>
              </w:rPr>
              <w:t>n_runs</w:t>
            </w:r>
          </w:p>
        </w:tc>
        <w:tc>
          <w:tcPr>
            <w:tcW w:w="1567" w:type="dxa"/>
            <w:shd w:val="clear" w:color="auto" w:fill="EAECEE"/>
            <w:tcMar>
              <w:top w:w="80" w:type="dxa"/>
              <w:left w:w="120" w:type="dxa"/>
              <w:bottom w:w="80" w:type="dxa"/>
              <w:right w:w="120" w:type="dxa"/>
            </w:tcMar>
            <w:vAlign w:val="center"/>
          </w:tcPr>
          <w:p w14:paraId="45ABABD0" w14:textId="77777777" w:rsidR="00EE1548" w:rsidRDefault="006E329B">
            <w:pPr>
              <w:spacing w:before="40" w:after="40" w:line="276" w:lineRule="auto"/>
              <w:jc w:val="center"/>
            </w:pPr>
            <w:r>
              <w:rPr>
                <w:b/>
                <w:sz w:val="23"/>
              </w:rPr>
              <w:t>mean_pairwise_ari</w:t>
            </w:r>
          </w:p>
        </w:tc>
        <w:tc>
          <w:tcPr>
            <w:tcW w:w="1567" w:type="dxa"/>
            <w:shd w:val="clear" w:color="auto" w:fill="EAECEE"/>
            <w:tcMar>
              <w:top w:w="80" w:type="dxa"/>
              <w:left w:w="120" w:type="dxa"/>
              <w:bottom w:w="80" w:type="dxa"/>
              <w:right w:w="120" w:type="dxa"/>
            </w:tcMar>
            <w:vAlign w:val="center"/>
          </w:tcPr>
          <w:p w14:paraId="65EB27EC" w14:textId="77777777" w:rsidR="00EE1548" w:rsidRDefault="006E329B">
            <w:pPr>
              <w:spacing w:before="40" w:after="40" w:line="276" w:lineRule="auto"/>
              <w:jc w:val="center"/>
            </w:pPr>
            <w:r>
              <w:rPr>
                <w:b/>
                <w:sz w:val="23"/>
              </w:rPr>
              <w:t>min_pairwise_ari</w:t>
            </w:r>
          </w:p>
        </w:tc>
      </w:tr>
      <w:tr w:rsidR="00EE1548" w14:paraId="0E19621C" w14:textId="77777777">
        <w:trPr>
          <w:jc w:val="center"/>
        </w:trPr>
        <w:tc>
          <w:tcPr>
            <w:tcW w:w="1567" w:type="dxa"/>
            <w:tcMar>
              <w:top w:w="80" w:type="dxa"/>
              <w:left w:w="120" w:type="dxa"/>
              <w:bottom w:w="80" w:type="dxa"/>
              <w:right w:w="120" w:type="dxa"/>
            </w:tcMar>
            <w:vAlign w:val="center"/>
          </w:tcPr>
          <w:p w14:paraId="601A9D9B"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781D2324" w14:textId="77777777" w:rsidR="00EE1548" w:rsidRDefault="006E329B">
            <w:pPr>
              <w:spacing w:before="40" w:after="40" w:line="276" w:lineRule="auto"/>
              <w:jc w:val="left"/>
            </w:pPr>
            <w:r>
              <w:rPr>
                <w:sz w:val="23"/>
              </w:rPr>
              <w:t>K-Means</w:t>
            </w:r>
          </w:p>
        </w:tc>
        <w:tc>
          <w:tcPr>
            <w:tcW w:w="1567" w:type="dxa"/>
            <w:tcMar>
              <w:top w:w="80" w:type="dxa"/>
              <w:left w:w="120" w:type="dxa"/>
              <w:bottom w:w="80" w:type="dxa"/>
              <w:right w:w="120" w:type="dxa"/>
            </w:tcMar>
            <w:vAlign w:val="center"/>
          </w:tcPr>
          <w:p w14:paraId="10DA0222"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1690951E" w14:textId="77777777" w:rsidR="00EE1548" w:rsidRDefault="006E329B">
            <w:pPr>
              <w:spacing w:before="40" w:after="40" w:line="276" w:lineRule="auto"/>
              <w:jc w:val="right"/>
            </w:pPr>
            <w:r>
              <w:rPr>
                <w:sz w:val="23"/>
              </w:rPr>
              <w:t>10</w:t>
            </w:r>
          </w:p>
        </w:tc>
        <w:tc>
          <w:tcPr>
            <w:tcW w:w="1567" w:type="dxa"/>
            <w:tcMar>
              <w:top w:w="80" w:type="dxa"/>
              <w:left w:w="120" w:type="dxa"/>
              <w:bottom w:w="80" w:type="dxa"/>
              <w:right w:w="120" w:type="dxa"/>
            </w:tcMar>
            <w:vAlign w:val="center"/>
          </w:tcPr>
          <w:p w14:paraId="43B54D4E" w14:textId="77777777" w:rsidR="00EE1548" w:rsidRDefault="006E329B">
            <w:pPr>
              <w:spacing w:before="40" w:after="40" w:line="276" w:lineRule="auto"/>
              <w:jc w:val="right"/>
            </w:pPr>
            <w:r>
              <w:rPr>
                <w:sz w:val="23"/>
              </w:rPr>
              <w:t>0,9883</w:t>
            </w:r>
          </w:p>
        </w:tc>
        <w:tc>
          <w:tcPr>
            <w:tcW w:w="1567" w:type="dxa"/>
            <w:tcMar>
              <w:top w:w="80" w:type="dxa"/>
              <w:left w:w="120" w:type="dxa"/>
              <w:bottom w:w="80" w:type="dxa"/>
              <w:right w:w="120" w:type="dxa"/>
            </w:tcMar>
            <w:vAlign w:val="center"/>
          </w:tcPr>
          <w:p w14:paraId="1D638606" w14:textId="77777777" w:rsidR="00EE1548" w:rsidRDefault="006E329B">
            <w:pPr>
              <w:spacing w:before="40" w:after="40" w:line="276" w:lineRule="auto"/>
              <w:jc w:val="right"/>
            </w:pPr>
            <w:r>
              <w:rPr>
                <w:sz w:val="23"/>
              </w:rPr>
              <w:t>0,9781</w:t>
            </w:r>
          </w:p>
        </w:tc>
      </w:tr>
      <w:tr w:rsidR="00EE1548" w14:paraId="1901E6A7" w14:textId="77777777">
        <w:trPr>
          <w:jc w:val="center"/>
        </w:trPr>
        <w:tc>
          <w:tcPr>
            <w:tcW w:w="1567" w:type="dxa"/>
            <w:tcMar>
              <w:top w:w="80" w:type="dxa"/>
              <w:left w:w="120" w:type="dxa"/>
              <w:bottom w:w="80" w:type="dxa"/>
              <w:right w:w="120" w:type="dxa"/>
            </w:tcMar>
            <w:vAlign w:val="center"/>
          </w:tcPr>
          <w:p w14:paraId="7ED57C0C"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5F04DB2F" w14:textId="77777777" w:rsidR="00EE1548" w:rsidRDefault="006E329B">
            <w:pPr>
              <w:spacing w:before="40" w:after="40" w:line="276" w:lineRule="auto"/>
              <w:jc w:val="left"/>
            </w:pPr>
            <w:r>
              <w:rPr>
                <w:sz w:val="23"/>
              </w:rPr>
              <w:t>Ward</w:t>
            </w:r>
          </w:p>
        </w:tc>
        <w:tc>
          <w:tcPr>
            <w:tcW w:w="1567" w:type="dxa"/>
            <w:tcMar>
              <w:top w:w="80" w:type="dxa"/>
              <w:left w:w="120" w:type="dxa"/>
              <w:bottom w:w="80" w:type="dxa"/>
              <w:right w:w="120" w:type="dxa"/>
            </w:tcMar>
            <w:vAlign w:val="center"/>
          </w:tcPr>
          <w:p w14:paraId="5859799B"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7B9B1FD9"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0921C14B"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6F011EA7" w14:textId="77777777" w:rsidR="00EE1548" w:rsidRDefault="006E329B">
            <w:pPr>
              <w:spacing w:before="40" w:after="40" w:line="276" w:lineRule="auto"/>
              <w:jc w:val="right"/>
            </w:pPr>
            <w:r>
              <w:rPr>
                <w:sz w:val="23"/>
              </w:rPr>
              <w:t>1,0000</w:t>
            </w:r>
          </w:p>
        </w:tc>
      </w:tr>
      <w:tr w:rsidR="00EE1548" w14:paraId="396ADEC0" w14:textId="77777777">
        <w:trPr>
          <w:jc w:val="center"/>
        </w:trPr>
        <w:tc>
          <w:tcPr>
            <w:tcW w:w="1567" w:type="dxa"/>
            <w:tcMar>
              <w:top w:w="80" w:type="dxa"/>
              <w:left w:w="120" w:type="dxa"/>
              <w:bottom w:w="80" w:type="dxa"/>
              <w:right w:w="120" w:type="dxa"/>
            </w:tcMar>
            <w:vAlign w:val="center"/>
          </w:tcPr>
          <w:p w14:paraId="78FA636A"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38C4D60A" w14:textId="77777777" w:rsidR="00EE1548" w:rsidRDefault="006E329B">
            <w:pPr>
              <w:spacing w:before="40" w:after="40" w:line="276" w:lineRule="auto"/>
              <w:jc w:val="left"/>
            </w:pPr>
            <w:r>
              <w:rPr>
                <w:sz w:val="23"/>
              </w:rPr>
              <w:t>DBSCAN</w:t>
            </w:r>
          </w:p>
        </w:tc>
        <w:tc>
          <w:tcPr>
            <w:tcW w:w="1567" w:type="dxa"/>
            <w:tcMar>
              <w:top w:w="80" w:type="dxa"/>
              <w:left w:w="120" w:type="dxa"/>
              <w:bottom w:w="80" w:type="dxa"/>
              <w:right w:w="120" w:type="dxa"/>
            </w:tcMar>
            <w:vAlign w:val="center"/>
          </w:tcPr>
          <w:p w14:paraId="72541346" w14:textId="77777777" w:rsidR="00EE1548" w:rsidRDefault="00EE1548">
            <w:pPr>
              <w:spacing w:before="40" w:after="40" w:line="276" w:lineRule="auto"/>
              <w:jc w:val="right"/>
            </w:pPr>
          </w:p>
        </w:tc>
        <w:tc>
          <w:tcPr>
            <w:tcW w:w="1567" w:type="dxa"/>
            <w:tcMar>
              <w:top w:w="80" w:type="dxa"/>
              <w:left w:w="120" w:type="dxa"/>
              <w:bottom w:w="80" w:type="dxa"/>
              <w:right w:w="120" w:type="dxa"/>
            </w:tcMar>
            <w:vAlign w:val="center"/>
          </w:tcPr>
          <w:p w14:paraId="1E7455E0"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700F2626"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10376D5A" w14:textId="77777777" w:rsidR="00EE1548" w:rsidRDefault="006E329B">
            <w:pPr>
              <w:spacing w:before="40" w:after="40" w:line="276" w:lineRule="auto"/>
              <w:jc w:val="right"/>
            </w:pPr>
            <w:r>
              <w:rPr>
                <w:sz w:val="23"/>
              </w:rPr>
              <w:t>1,0000</w:t>
            </w:r>
          </w:p>
        </w:tc>
      </w:tr>
      <w:tr w:rsidR="00EE1548" w14:paraId="05B035C3" w14:textId="77777777">
        <w:trPr>
          <w:jc w:val="center"/>
        </w:trPr>
        <w:tc>
          <w:tcPr>
            <w:tcW w:w="1567" w:type="dxa"/>
            <w:tcMar>
              <w:top w:w="80" w:type="dxa"/>
              <w:left w:w="120" w:type="dxa"/>
              <w:bottom w:w="80" w:type="dxa"/>
              <w:right w:w="120" w:type="dxa"/>
            </w:tcMar>
            <w:vAlign w:val="center"/>
          </w:tcPr>
          <w:p w14:paraId="53F04969"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443D1CEF" w14:textId="77777777" w:rsidR="00EE1548" w:rsidRDefault="006E329B">
            <w:pPr>
              <w:spacing w:before="40" w:after="40" w:line="276" w:lineRule="auto"/>
              <w:jc w:val="left"/>
            </w:pPr>
            <w:r>
              <w:rPr>
                <w:sz w:val="23"/>
              </w:rPr>
              <w:t>K-Means</w:t>
            </w:r>
          </w:p>
        </w:tc>
        <w:tc>
          <w:tcPr>
            <w:tcW w:w="1567" w:type="dxa"/>
            <w:tcMar>
              <w:top w:w="80" w:type="dxa"/>
              <w:left w:w="120" w:type="dxa"/>
              <w:bottom w:w="80" w:type="dxa"/>
              <w:right w:w="120" w:type="dxa"/>
            </w:tcMar>
            <w:vAlign w:val="center"/>
          </w:tcPr>
          <w:p w14:paraId="778BC3DA"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47E589E4" w14:textId="77777777" w:rsidR="00EE1548" w:rsidRDefault="006E329B">
            <w:pPr>
              <w:spacing w:before="40" w:after="40" w:line="276" w:lineRule="auto"/>
              <w:jc w:val="right"/>
            </w:pPr>
            <w:r>
              <w:rPr>
                <w:sz w:val="23"/>
              </w:rPr>
              <w:t>10</w:t>
            </w:r>
          </w:p>
        </w:tc>
        <w:tc>
          <w:tcPr>
            <w:tcW w:w="1567" w:type="dxa"/>
            <w:tcMar>
              <w:top w:w="80" w:type="dxa"/>
              <w:left w:w="120" w:type="dxa"/>
              <w:bottom w:w="80" w:type="dxa"/>
              <w:right w:w="120" w:type="dxa"/>
            </w:tcMar>
            <w:vAlign w:val="center"/>
          </w:tcPr>
          <w:p w14:paraId="4BE7C7DE"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15EB79E6" w14:textId="77777777" w:rsidR="00EE1548" w:rsidRDefault="006E329B">
            <w:pPr>
              <w:spacing w:before="40" w:after="40" w:line="276" w:lineRule="auto"/>
              <w:jc w:val="right"/>
            </w:pPr>
            <w:r>
              <w:rPr>
                <w:sz w:val="23"/>
              </w:rPr>
              <w:t>1,0000</w:t>
            </w:r>
          </w:p>
        </w:tc>
      </w:tr>
      <w:tr w:rsidR="00EE1548" w14:paraId="7F0729C2" w14:textId="77777777">
        <w:trPr>
          <w:jc w:val="center"/>
        </w:trPr>
        <w:tc>
          <w:tcPr>
            <w:tcW w:w="1567" w:type="dxa"/>
            <w:tcMar>
              <w:top w:w="80" w:type="dxa"/>
              <w:left w:w="120" w:type="dxa"/>
              <w:bottom w:w="80" w:type="dxa"/>
              <w:right w:w="120" w:type="dxa"/>
            </w:tcMar>
            <w:vAlign w:val="center"/>
          </w:tcPr>
          <w:p w14:paraId="540B3F13"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4E7F8F72" w14:textId="77777777" w:rsidR="00EE1548" w:rsidRDefault="006E329B">
            <w:pPr>
              <w:spacing w:before="40" w:after="40" w:line="276" w:lineRule="auto"/>
              <w:jc w:val="left"/>
            </w:pPr>
            <w:r>
              <w:rPr>
                <w:sz w:val="23"/>
              </w:rPr>
              <w:t>Ward</w:t>
            </w:r>
          </w:p>
        </w:tc>
        <w:tc>
          <w:tcPr>
            <w:tcW w:w="1567" w:type="dxa"/>
            <w:tcMar>
              <w:top w:w="80" w:type="dxa"/>
              <w:left w:w="120" w:type="dxa"/>
              <w:bottom w:w="80" w:type="dxa"/>
              <w:right w:w="120" w:type="dxa"/>
            </w:tcMar>
            <w:vAlign w:val="center"/>
          </w:tcPr>
          <w:p w14:paraId="0EAEF690"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6935A63C"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4A374747"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45B655D2" w14:textId="77777777" w:rsidR="00EE1548" w:rsidRDefault="006E329B">
            <w:pPr>
              <w:spacing w:before="40" w:after="40" w:line="276" w:lineRule="auto"/>
              <w:jc w:val="right"/>
            </w:pPr>
            <w:r>
              <w:rPr>
                <w:sz w:val="23"/>
              </w:rPr>
              <w:t>1,0000</w:t>
            </w:r>
          </w:p>
        </w:tc>
      </w:tr>
      <w:tr w:rsidR="00EE1548" w14:paraId="7993215F" w14:textId="77777777">
        <w:trPr>
          <w:jc w:val="center"/>
        </w:trPr>
        <w:tc>
          <w:tcPr>
            <w:tcW w:w="1567" w:type="dxa"/>
            <w:tcMar>
              <w:top w:w="80" w:type="dxa"/>
              <w:left w:w="120" w:type="dxa"/>
              <w:bottom w:w="80" w:type="dxa"/>
              <w:right w:w="120" w:type="dxa"/>
            </w:tcMar>
            <w:vAlign w:val="center"/>
          </w:tcPr>
          <w:p w14:paraId="50D9FAD3"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55785A86" w14:textId="77777777" w:rsidR="00EE1548" w:rsidRDefault="006E329B">
            <w:pPr>
              <w:spacing w:before="40" w:after="40" w:line="276" w:lineRule="auto"/>
              <w:jc w:val="left"/>
            </w:pPr>
            <w:r>
              <w:rPr>
                <w:sz w:val="23"/>
              </w:rPr>
              <w:t>DBSCAN</w:t>
            </w:r>
          </w:p>
        </w:tc>
        <w:tc>
          <w:tcPr>
            <w:tcW w:w="1567" w:type="dxa"/>
            <w:tcMar>
              <w:top w:w="80" w:type="dxa"/>
              <w:left w:w="120" w:type="dxa"/>
              <w:bottom w:w="80" w:type="dxa"/>
              <w:right w:w="120" w:type="dxa"/>
            </w:tcMar>
            <w:vAlign w:val="center"/>
          </w:tcPr>
          <w:p w14:paraId="0535B9C6" w14:textId="77777777" w:rsidR="00EE1548" w:rsidRDefault="00EE1548">
            <w:pPr>
              <w:spacing w:before="40" w:after="40" w:line="276" w:lineRule="auto"/>
              <w:jc w:val="right"/>
            </w:pPr>
          </w:p>
        </w:tc>
        <w:tc>
          <w:tcPr>
            <w:tcW w:w="1567" w:type="dxa"/>
            <w:tcMar>
              <w:top w:w="80" w:type="dxa"/>
              <w:left w:w="120" w:type="dxa"/>
              <w:bottom w:w="80" w:type="dxa"/>
              <w:right w:w="120" w:type="dxa"/>
            </w:tcMar>
            <w:vAlign w:val="center"/>
          </w:tcPr>
          <w:p w14:paraId="79249467"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0B5E2B75"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36B5DAAE" w14:textId="77777777" w:rsidR="00EE1548" w:rsidRDefault="006E329B">
            <w:pPr>
              <w:spacing w:before="40" w:after="40" w:line="276" w:lineRule="auto"/>
              <w:jc w:val="right"/>
            </w:pPr>
            <w:r>
              <w:rPr>
                <w:sz w:val="23"/>
              </w:rPr>
              <w:t>1,0000</w:t>
            </w:r>
          </w:p>
        </w:tc>
      </w:tr>
      <w:tr w:rsidR="00EE1548" w14:paraId="3468AFBD" w14:textId="77777777">
        <w:trPr>
          <w:jc w:val="center"/>
        </w:trPr>
        <w:tc>
          <w:tcPr>
            <w:tcW w:w="1567" w:type="dxa"/>
            <w:tcMar>
              <w:top w:w="80" w:type="dxa"/>
              <w:left w:w="120" w:type="dxa"/>
              <w:bottom w:w="80" w:type="dxa"/>
              <w:right w:w="120" w:type="dxa"/>
            </w:tcMar>
            <w:vAlign w:val="center"/>
          </w:tcPr>
          <w:p w14:paraId="1C742363"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2E7E59C5" w14:textId="77777777" w:rsidR="00EE1548" w:rsidRDefault="006E329B">
            <w:pPr>
              <w:spacing w:before="40" w:after="40" w:line="276" w:lineRule="auto"/>
              <w:jc w:val="left"/>
            </w:pPr>
            <w:r>
              <w:rPr>
                <w:sz w:val="23"/>
              </w:rPr>
              <w:t>K-Means</w:t>
            </w:r>
          </w:p>
        </w:tc>
        <w:tc>
          <w:tcPr>
            <w:tcW w:w="1567" w:type="dxa"/>
            <w:tcMar>
              <w:top w:w="80" w:type="dxa"/>
              <w:left w:w="120" w:type="dxa"/>
              <w:bottom w:w="80" w:type="dxa"/>
              <w:right w:w="120" w:type="dxa"/>
            </w:tcMar>
            <w:vAlign w:val="center"/>
          </w:tcPr>
          <w:p w14:paraId="40469503"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6ECF61A3" w14:textId="77777777" w:rsidR="00EE1548" w:rsidRDefault="006E329B">
            <w:pPr>
              <w:spacing w:before="40" w:after="40" w:line="276" w:lineRule="auto"/>
              <w:jc w:val="right"/>
            </w:pPr>
            <w:r>
              <w:rPr>
                <w:sz w:val="23"/>
              </w:rPr>
              <w:t>10</w:t>
            </w:r>
          </w:p>
        </w:tc>
        <w:tc>
          <w:tcPr>
            <w:tcW w:w="1567" w:type="dxa"/>
            <w:tcMar>
              <w:top w:w="80" w:type="dxa"/>
              <w:left w:w="120" w:type="dxa"/>
              <w:bottom w:w="80" w:type="dxa"/>
              <w:right w:w="120" w:type="dxa"/>
            </w:tcMar>
            <w:vAlign w:val="center"/>
          </w:tcPr>
          <w:p w14:paraId="24E1AA58" w14:textId="77777777" w:rsidR="00EE1548" w:rsidRDefault="006E329B">
            <w:pPr>
              <w:spacing w:before="40" w:after="40" w:line="276" w:lineRule="auto"/>
              <w:jc w:val="right"/>
            </w:pPr>
            <w:r>
              <w:rPr>
                <w:sz w:val="23"/>
              </w:rPr>
              <w:t>0,9844</w:t>
            </w:r>
          </w:p>
        </w:tc>
        <w:tc>
          <w:tcPr>
            <w:tcW w:w="1567" w:type="dxa"/>
            <w:tcMar>
              <w:top w:w="80" w:type="dxa"/>
              <w:left w:w="120" w:type="dxa"/>
              <w:bottom w:w="80" w:type="dxa"/>
              <w:right w:w="120" w:type="dxa"/>
            </w:tcMar>
            <w:vAlign w:val="center"/>
          </w:tcPr>
          <w:p w14:paraId="0050BCD4" w14:textId="77777777" w:rsidR="00EE1548" w:rsidRDefault="006E329B">
            <w:pPr>
              <w:spacing w:before="40" w:after="40" w:line="276" w:lineRule="auto"/>
              <w:jc w:val="right"/>
            </w:pPr>
            <w:r>
              <w:rPr>
                <w:sz w:val="23"/>
              </w:rPr>
              <w:t>0,9588</w:t>
            </w:r>
          </w:p>
        </w:tc>
      </w:tr>
      <w:tr w:rsidR="00EE1548" w14:paraId="0059B862" w14:textId="77777777">
        <w:trPr>
          <w:jc w:val="center"/>
        </w:trPr>
        <w:tc>
          <w:tcPr>
            <w:tcW w:w="1567" w:type="dxa"/>
            <w:tcMar>
              <w:top w:w="80" w:type="dxa"/>
              <w:left w:w="120" w:type="dxa"/>
              <w:bottom w:w="80" w:type="dxa"/>
              <w:right w:w="120" w:type="dxa"/>
            </w:tcMar>
            <w:vAlign w:val="center"/>
          </w:tcPr>
          <w:p w14:paraId="2F2AAB45"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12F9547B" w14:textId="77777777" w:rsidR="00EE1548" w:rsidRDefault="006E329B">
            <w:pPr>
              <w:spacing w:before="40" w:after="40" w:line="276" w:lineRule="auto"/>
              <w:jc w:val="left"/>
            </w:pPr>
            <w:r>
              <w:rPr>
                <w:sz w:val="23"/>
              </w:rPr>
              <w:t>Ward</w:t>
            </w:r>
          </w:p>
        </w:tc>
        <w:tc>
          <w:tcPr>
            <w:tcW w:w="1567" w:type="dxa"/>
            <w:tcMar>
              <w:top w:w="80" w:type="dxa"/>
              <w:left w:w="120" w:type="dxa"/>
              <w:bottom w:w="80" w:type="dxa"/>
              <w:right w:w="120" w:type="dxa"/>
            </w:tcMar>
            <w:vAlign w:val="center"/>
          </w:tcPr>
          <w:p w14:paraId="022AA111"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3871CD5C"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00E02782"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32584B9E" w14:textId="77777777" w:rsidR="00EE1548" w:rsidRDefault="006E329B">
            <w:pPr>
              <w:spacing w:before="40" w:after="40" w:line="276" w:lineRule="auto"/>
              <w:jc w:val="right"/>
            </w:pPr>
            <w:r>
              <w:rPr>
                <w:sz w:val="23"/>
              </w:rPr>
              <w:t>1,0000</w:t>
            </w:r>
          </w:p>
        </w:tc>
      </w:tr>
      <w:tr w:rsidR="00EE1548" w14:paraId="4C5B4E14" w14:textId="77777777">
        <w:trPr>
          <w:jc w:val="center"/>
        </w:trPr>
        <w:tc>
          <w:tcPr>
            <w:tcW w:w="1567" w:type="dxa"/>
            <w:tcMar>
              <w:top w:w="80" w:type="dxa"/>
              <w:left w:w="120" w:type="dxa"/>
              <w:bottom w:w="80" w:type="dxa"/>
              <w:right w:w="120" w:type="dxa"/>
            </w:tcMar>
            <w:vAlign w:val="center"/>
          </w:tcPr>
          <w:p w14:paraId="0D032743"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4D05F225" w14:textId="77777777" w:rsidR="00EE1548" w:rsidRDefault="006E329B">
            <w:pPr>
              <w:spacing w:before="40" w:after="40" w:line="276" w:lineRule="auto"/>
              <w:jc w:val="left"/>
            </w:pPr>
            <w:r>
              <w:rPr>
                <w:sz w:val="23"/>
              </w:rPr>
              <w:t>DBSCAN</w:t>
            </w:r>
          </w:p>
        </w:tc>
        <w:tc>
          <w:tcPr>
            <w:tcW w:w="1567" w:type="dxa"/>
            <w:tcMar>
              <w:top w:w="80" w:type="dxa"/>
              <w:left w:w="120" w:type="dxa"/>
              <w:bottom w:w="80" w:type="dxa"/>
              <w:right w:w="120" w:type="dxa"/>
            </w:tcMar>
            <w:vAlign w:val="center"/>
          </w:tcPr>
          <w:p w14:paraId="782759DF" w14:textId="77777777" w:rsidR="00EE1548" w:rsidRDefault="00EE1548">
            <w:pPr>
              <w:spacing w:before="40" w:after="40" w:line="276" w:lineRule="auto"/>
              <w:jc w:val="right"/>
            </w:pPr>
          </w:p>
        </w:tc>
        <w:tc>
          <w:tcPr>
            <w:tcW w:w="1567" w:type="dxa"/>
            <w:tcMar>
              <w:top w:w="80" w:type="dxa"/>
              <w:left w:w="120" w:type="dxa"/>
              <w:bottom w:w="80" w:type="dxa"/>
              <w:right w:w="120" w:type="dxa"/>
            </w:tcMar>
            <w:vAlign w:val="center"/>
          </w:tcPr>
          <w:p w14:paraId="18AFB08F"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27150AD5"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6D4D5FA6" w14:textId="77777777" w:rsidR="00EE1548" w:rsidRDefault="006E329B">
            <w:pPr>
              <w:spacing w:before="40" w:after="40" w:line="276" w:lineRule="auto"/>
              <w:jc w:val="right"/>
            </w:pPr>
            <w:r>
              <w:rPr>
                <w:sz w:val="23"/>
              </w:rPr>
              <w:t>1,0000</w:t>
            </w:r>
          </w:p>
        </w:tc>
      </w:tr>
      <w:tr w:rsidR="00EE1548" w14:paraId="03B60539" w14:textId="77777777">
        <w:trPr>
          <w:jc w:val="center"/>
        </w:trPr>
        <w:tc>
          <w:tcPr>
            <w:tcW w:w="1567" w:type="dxa"/>
            <w:tcMar>
              <w:top w:w="80" w:type="dxa"/>
              <w:left w:w="120" w:type="dxa"/>
              <w:bottom w:w="80" w:type="dxa"/>
              <w:right w:w="120" w:type="dxa"/>
            </w:tcMar>
            <w:vAlign w:val="center"/>
          </w:tcPr>
          <w:p w14:paraId="65CF28F5"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57633B16" w14:textId="77777777" w:rsidR="00EE1548" w:rsidRDefault="006E329B">
            <w:pPr>
              <w:spacing w:before="40" w:after="40" w:line="276" w:lineRule="auto"/>
              <w:jc w:val="left"/>
            </w:pPr>
            <w:r>
              <w:rPr>
                <w:sz w:val="23"/>
              </w:rPr>
              <w:t>K-Means</w:t>
            </w:r>
          </w:p>
        </w:tc>
        <w:tc>
          <w:tcPr>
            <w:tcW w:w="1567" w:type="dxa"/>
            <w:tcMar>
              <w:top w:w="80" w:type="dxa"/>
              <w:left w:w="120" w:type="dxa"/>
              <w:bottom w:w="80" w:type="dxa"/>
              <w:right w:w="120" w:type="dxa"/>
            </w:tcMar>
            <w:vAlign w:val="center"/>
          </w:tcPr>
          <w:p w14:paraId="14DE8D0B"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38D58E80" w14:textId="77777777" w:rsidR="00EE1548" w:rsidRDefault="006E329B">
            <w:pPr>
              <w:spacing w:before="40" w:after="40" w:line="276" w:lineRule="auto"/>
              <w:jc w:val="right"/>
            </w:pPr>
            <w:r>
              <w:rPr>
                <w:sz w:val="23"/>
              </w:rPr>
              <w:t>10</w:t>
            </w:r>
          </w:p>
        </w:tc>
        <w:tc>
          <w:tcPr>
            <w:tcW w:w="1567" w:type="dxa"/>
            <w:tcMar>
              <w:top w:w="80" w:type="dxa"/>
              <w:left w:w="120" w:type="dxa"/>
              <w:bottom w:w="80" w:type="dxa"/>
              <w:right w:w="120" w:type="dxa"/>
            </w:tcMar>
            <w:vAlign w:val="center"/>
          </w:tcPr>
          <w:p w14:paraId="73C8A47B" w14:textId="77777777" w:rsidR="00EE1548" w:rsidRDefault="006E329B">
            <w:pPr>
              <w:spacing w:before="40" w:after="40" w:line="276" w:lineRule="auto"/>
              <w:jc w:val="right"/>
            </w:pPr>
            <w:r>
              <w:rPr>
                <w:sz w:val="23"/>
              </w:rPr>
              <w:t>0,9794</w:t>
            </w:r>
          </w:p>
        </w:tc>
        <w:tc>
          <w:tcPr>
            <w:tcW w:w="1567" w:type="dxa"/>
            <w:tcMar>
              <w:top w:w="80" w:type="dxa"/>
              <w:left w:w="120" w:type="dxa"/>
              <w:bottom w:w="80" w:type="dxa"/>
              <w:right w:w="120" w:type="dxa"/>
            </w:tcMar>
            <w:vAlign w:val="center"/>
          </w:tcPr>
          <w:p w14:paraId="735AF6AB" w14:textId="77777777" w:rsidR="00EE1548" w:rsidRDefault="006E329B">
            <w:pPr>
              <w:spacing w:before="40" w:after="40" w:line="276" w:lineRule="auto"/>
              <w:jc w:val="right"/>
            </w:pPr>
            <w:r>
              <w:rPr>
                <w:sz w:val="23"/>
              </w:rPr>
              <w:t>0,9446</w:t>
            </w:r>
          </w:p>
        </w:tc>
      </w:tr>
      <w:tr w:rsidR="00EE1548" w14:paraId="47D25209" w14:textId="77777777">
        <w:trPr>
          <w:jc w:val="center"/>
        </w:trPr>
        <w:tc>
          <w:tcPr>
            <w:tcW w:w="1567" w:type="dxa"/>
            <w:tcMar>
              <w:top w:w="80" w:type="dxa"/>
              <w:left w:w="120" w:type="dxa"/>
              <w:bottom w:w="80" w:type="dxa"/>
              <w:right w:w="120" w:type="dxa"/>
            </w:tcMar>
            <w:vAlign w:val="center"/>
          </w:tcPr>
          <w:p w14:paraId="78F2FBFF"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1CBA70DB" w14:textId="77777777" w:rsidR="00EE1548" w:rsidRDefault="006E329B">
            <w:pPr>
              <w:spacing w:before="40" w:after="40" w:line="276" w:lineRule="auto"/>
              <w:jc w:val="left"/>
            </w:pPr>
            <w:r>
              <w:rPr>
                <w:sz w:val="23"/>
              </w:rPr>
              <w:t>Ward</w:t>
            </w:r>
          </w:p>
        </w:tc>
        <w:tc>
          <w:tcPr>
            <w:tcW w:w="1567" w:type="dxa"/>
            <w:tcMar>
              <w:top w:w="80" w:type="dxa"/>
              <w:left w:w="120" w:type="dxa"/>
              <w:bottom w:w="80" w:type="dxa"/>
              <w:right w:w="120" w:type="dxa"/>
            </w:tcMar>
            <w:vAlign w:val="center"/>
          </w:tcPr>
          <w:p w14:paraId="378847EB"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023BCB5B"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4AF51263"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36CF3FE0" w14:textId="77777777" w:rsidR="00EE1548" w:rsidRDefault="006E329B">
            <w:pPr>
              <w:spacing w:before="40" w:after="40" w:line="276" w:lineRule="auto"/>
              <w:jc w:val="right"/>
            </w:pPr>
            <w:r>
              <w:rPr>
                <w:sz w:val="23"/>
              </w:rPr>
              <w:t>1,0000</w:t>
            </w:r>
          </w:p>
        </w:tc>
      </w:tr>
      <w:tr w:rsidR="00EE1548" w14:paraId="02F30400" w14:textId="77777777">
        <w:trPr>
          <w:jc w:val="center"/>
        </w:trPr>
        <w:tc>
          <w:tcPr>
            <w:tcW w:w="1567" w:type="dxa"/>
            <w:tcMar>
              <w:top w:w="80" w:type="dxa"/>
              <w:left w:w="120" w:type="dxa"/>
              <w:bottom w:w="80" w:type="dxa"/>
              <w:right w:w="120" w:type="dxa"/>
            </w:tcMar>
            <w:vAlign w:val="center"/>
          </w:tcPr>
          <w:p w14:paraId="6AA1FF0E"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63C2A97B" w14:textId="77777777" w:rsidR="00EE1548" w:rsidRDefault="006E329B">
            <w:pPr>
              <w:spacing w:before="40" w:after="40" w:line="276" w:lineRule="auto"/>
              <w:jc w:val="left"/>
            </w:pPr>
            <w:r>
              <w:rPr>
                <w:sz w:val="23"/>
              </w:rPr>
              <w:t>DBSCAN</w:t>
            </w:r>
          </w:p>
        </w:tc>
        <w:tc>
          <w:tcPr>
            <w:tcW w:w="1567" w:type="dxa"/>
            <w:tcMar>
              <w:top w:w="80" w:type="dxa"/>
              <w:left w:w="120" w:type="dxa"/>
              <w:bottom w:w="80" w:type="dxa"/>
              <w:right w:w="120" w:type="dxa"/>
            </w:tcMar>
            <w:vAlign w:val="center"/>
          </w:tcPr>
          <w:p w14:paraId="3DECB504" w14:textId="77777777" w:rsidR="00EE1548" w:rsidRDefault="00EE1548">
            <w:pPr>
              <w:spacing w:before="40" w:after="40" w:line="276" w:lineRule="auto"/>
              <w:jc w:val="right"/>
            </w:pPr>
          </w:p>
        </w:tc>
        <w:tc>
          <w:tcPr>
            <w:tcW w:w="1567" w:type="dxa"/>
            <w:tcMar>
              <w:top w:w="80" w:type="dxa"/>
              <w:left w:w="120" w:type="dxa"/>
              <w:bottom w:w="80" w:type="dxa"/>
              <w:right w:w="120" w:type="dxa"/>
            </w:tcMar>
            <w:vAlign w:val="center"/>
          </w:tcPr>
          <w:p w14:paraId="3CE9326B"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59401626"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0A9EA37F" w14:textId="77777777" w:rsidR="00EE1548" w:rsidRDefault="006E329B">
            <w:pPr>
              <w:spacing w:before="40" w:after="40" w:line="276" w:lineRule="auto"/>
              <w:jc w:val="right"/>
            </w:pPr>
            <w:r>
              <w:rPr>
                <w:sz w:val="23"/>
              </w:rPr>
              <w:t>1,0000</w:t>
            </w:r>
          </w:p>
        </w:tc>
      </w:tr>
      <w:tr w:rsidR="00EE1548" w14:paraId="00C5FC07" w14:textId="77777777">
        <w:trPr>
          <w:jc w:val="center"/>
        </w:trPr>
        <w:tc>
          <w:tcPr>
            <w:tcW w:w="1567" w:type="dxa"/>
            <w:tcMar>
              <w:top w:w="80" w:type="dxa"/>
              <w:left w:w="120" w:type="dxa"/>
              <w:bottom w:w="80" w:type="dxa"/>
              <w:right w:w="120" w:type="dxa"/>
            </w:tcMar>
            <w:vAlign w:val="center"/>
          </w:tcPr>
          <w:p w14:paraId="3FED24B4"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07A5E9C9" w14:textId="77777777" w:rsidR="00EE1548" w:rsidRDefault="006E329B">
            <w:pPr>
              <w:spacing w:before="40" w:after="40" w:line="276" w:lineRule="auto"/>
              <w:jc w:val="left"/>
            </w:pPr>
            <w:r>
              <w:rPr>
                <w:sz w:val="23"/>
              </w:rPr>
              <w:t>K-Means</w:t>
            </w:r>
          </w:p>
        </w:tc>
        <w:tc>
          <w:tcPr>
            <w:tcW w:w="1567" w:type="dxa"/>
            <w:tcMar>
              <w:top w:w="80" w:type="dxa"/>
              <w:left w:w="120" w:type="dxa"/>
              <w:bottom w:w="80" w:type="dxa"/>
              <w:right w:w="120" w:type="dxa"/>
            </w:tcMar>
            <w:vAlign w:val="center"/>
          </w:tcPr>
          <w:p w14:paraId="030666B7"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279F31C8" w14:textId="77777777" w:rsidR="00EE1548" w:rsidRDefault="006E329B">
            <w:pPr>
              <w:spacing w:before="40" w:after="40" w:line="276" w:lineRule="auto"/>
              <w:jc w:val="right"/>
            </w:pPr>
            <w:r>
              <w:rPr>
                <w:sz w:val="23"/>
              </w:rPr>
              <w:t>10</w:t>
            </w:r>
          </w:p>
        </w:tc>
        <w:tc>
          <w:tcPr>
            <w:tcW w:w="1567" w:type="dxa"/>
            <w:tcMar>
              <w:top w:w="80" w:type="dxa"/>
              <w:left w:w="120" w:type="dxa"/>
              <w:bottom w:w="80" w:type="dxa"/>
              <w:right w:w="120" w:type="dxa"/>
            </w:tcMar>
            <w:vAlign w:val="center"/>
          </w:tcPr>
          <w:p w14:paraId="21457B16"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018FB2AB" w14:textId="77777777" w:rsidR="00EE1548" w:rsidRDefault="006E329B">
            <w:pPr>
              <w:spacing w:before="40" w:after="40" w:line="276" w:lineRule="auto"/>
              <w:jc w:val="right"/>
            </w:pPr>
            <w:r>
              <w:rPr>
                <w:sz w:val="23"/>
              </w:rPr>
              <w:t>1,0000</w:t>
            </w:r>
          </w:p>
        </w:tc>
      </w:tr>
      <w:tr w:rsidR="00EE1548" w14:paraId="10ACB028" w14:textId="77777777">
        <w:trPr>
          <w:jc w:val="center"/>
        </w:trPr>
        <w:tc>
          <w:tcPr>
            <w:tcW w:w="1567" w:type="dxa"/>
            <w:tcMar>
              <w:top w:w="80" w:type="dxa"/>
              <w:left w:w="120" w:type="dxa"/>
              <w:bottom w:w="80" w:type="dxa"/>
              <w:right w:w="120" w:type="dxa"/>
            </w:tcMar>
            <w:vAlign w:val="center"/>
          </w:tcPr>
          <w:p w14:paraId="46624AF9"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43E2FACC" w14:textId="77777777" w:rsidR="00EE1548" w:rsidRDefault="006E329B">
            <w:pPr>
              <w:spacing w:before="40" w:after="40" w:line="276" w:lineRule="auto"/>
              <w:jc w:val="left"/>
            </w:pPr>
            <w:r>
              <w:rPr>
                <w:sz w:val="23"/>
              </w:rPr>
              <w:t>Ward</w:t>
            </w:r>
          </w:p>
        </w:tc>
        <w:tc>
          <w:tcPr>
            <w:tcW w:w="1567" w:type="dxa"/>
            <w:tcMar>
              <w:top w:w="80" w:type="dxa"/>
              <w:left w:w="120" w:type="dxa"/>
              <w:bottom w:w="80" w:type="dxa"/>
              <w:right w:w="120" w:type="dxa"/>
            </w:tcMar>
            <w:vAlign w:val="center"/>
          </w:tcPr>
          <w:p w14:paraId="75BC4883" w14:textId="77777777" w:rsidR="00EE1548" w:rsidRDefault="006E329B">
            <w:pPr>
              <w:spacing w:before="40" w:after="40" w:line="276" w:lineRule="auto"/>
              <w:jc w:val="right"/>
            </w:pPr>
            <w:r>
              <w:rPr>
                <w:sz w:val="23"/>
              </w:rPr>
              <w:t>3</w:t>
            </w:r>
          </w:p>
        </w:tc>
        <w:tc>
          <w:tcPr>
            <w:tcW w:w="1567" w:type="dxa"/>
            <w:tcMar>
              <w:top w:w="80" w:type="dxa"/>
              <w:left w:w="120" w:type="dxa"/>
              <w:bottom w:w="80" w:type="dxa"/>
              <w:right w:w="120" w:type="dxa"/>
            </w:tcMar>
            <w:vAlign w:val="center"/>
          </w:tcPr>
          <w:p w14:paraId="5336B2B7"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7472EA53"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779455CE" w14:textId="77777777" w:rsidR="00EE1548" w:rsidRDefault="006E329B">
            <w:pPr>
              <w:spacing w:before="40" w:after="40" w:line="276" w:lineRule="auto"/>
              <w:jc w:val="right"/>
            </w:pPr>
            <w:r>
              <w:rPr>
                <w:sz w:val="23"/>
              </w:rPr>
              <w:t>1,0000</w:t>
            </w:r>
          </w:p>
        </w:tc>
      </w:tr>
      <w:tr w:rsidR="00EE1548" w14:paraId="787890AE" w14:textId="77777777">
        <w:trPr>
          <w:jc w:val="center"/>
        </w:trPr>
        <w:tc>
          <w:tcPr>
            <w:tcW w:w="1567" w:type="dxa"/>
            <w:tcMar>
              <w:top w:w="80" w:type="dxa"/>
              <w:left w:w="120" w:type="dxa"/>
              <w:bottom w:w="80" w:type="dxa"/>
              <w:right w:w="120" w:type="dxa"/>
            </w:tcMar>
            <w:vAlign w:val="center"/>
          </w:tcPr>
          <w:p w14:paraId="4BEEACCC"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1E67E5C7" w14:textId="77777777" w:rsidR="00EE1548" w:rsidRDefault="006E329B">
            <w:pPr>
              <w:spacing w:before="40" w:after="40" w:line="276" w:lineRule="auto"/>
              <w:jc w:val="left"/>
            </w:pPr>
            <w:r>
              <w:rPr>
                <w:sz w:val="23"/>
              </w:rPr>
              <w:t>DBSCAN</w:t>
            </w:r>
          </w:p>
        </w:tc>
        <w:tc>
          <w:tcPr>
            <w:tcW w:w="1567" w:type="dxa"/>
            <w:tcMar>
              <w:top w:w="80" w:type="dxa"/>
              <w:left w:w="120" w:type="dxa"/>
              <w:bottom w:w="80" w:type="dxa"/>
              <w:right w:w="120" w:type="dxa"/>
            </w:tcMar>
            <w:vAlign w:val="center"/>
          </w:tcPr>
          <w:p w14:paraId="12E6CAB4" w14:textId="77777777" w:rsidR="00EE1548" w:rsidRDefault="00EE1548">
            <w:pPr>
              <w:spacing w:before="40" w:after="40" w:line="276" w:lineRule="auto"/>
              <w:jc w:val="right"/>
            </w:pPr>
          </w:p>
        </w:tc>
        <w:tc>
          <w:tcPr>
            <w:tcW w:w="1567" w:type="dxa"/>
            <w:tcMar>
              <w:top w:w="80" w:type="dxa"/>
              <w:left w:w="120" w:type="dxa"/>
              <w:bottom w:w="80" w:type="dxa"/>
              <w:right w:w="120" w:type="dxa"/>
            </w:tcMar>
            <w:vAlign w:val="center"/>
          </w:tcPr>
          <w:p w14:paraId="3AFB12D7"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4D0E8577" w14:textId="77777777" w:rsidR="00EE1548" w:rsidRDefault="006E329B">
            <w:pPr>
              <w:spacing w:before="40" w:after="40" w:line="276" w:lineRule="auto"/>
              <w:jc w:val="right"/>
            </w:pPr>
            <w:r>
              <w:rPr>
                <w:sz w:val="23"/>
              </w:rPr>
              <w:t>1,0000</w:t>
            </w:r>
          </w:p>
        </w:tc>
        <w:tc>
          <w:tcPr>
            <w:tcW w:w="1567" w:type="dxa"/>
            <w:tcMar>
              <w:top w:w="80" w:type="dxa"/>
              <w:left w:w="120" w:type="dxa"/>
              <w:bottom w:w="80" w:type="dxa"/>
              <w:right w:w="120" w:type="dxa"/>
            </w:tcMar>
            <w:vAlign w:val="center"/>
          </w:tcPr>
          <w:p w14:paraId="41230B62" w14:textId="77777777" w:rsidR="00EE1548" w:rsidRDefault="006E329B">
            <w:pPr>
              <w:spacing w:before="40" w:after="40" w:line="276" w:lineRule="auto"/>
              <w:jc w:val="right"/>
            </w:pPr>
            <w:r>
              <w:rPr>
                <w:sz w:val="23"/>
              </w:rPr>
              <w:t>1,0000</w:t>
            </w:r>
          </w:p>
        </w:tc>
      </w:tr>
    </w:tbl>
    <w:p w14:paraId="44535A7F" w14:textId="77777777" w:rsidR="00EE1548" w:rsidRDefault="00EE1548">
      <w:pPr>
        <w:spacing w:after="40"/>
      </w:pPr>
    </w:p>
    <w:p w14:paraId="4CC39A92" w14:textId="77777777" w:rsidR="00EE1548" w:rsidRDefault="006E329B">
      <w:pPr>
        <w:ind w:firstLine="720"/>
      </w:pPr>
      <w:r>
        <w:t>ARI trung bình của K-Means/Z-score đạt 0,9763 đến 1,0000 với mức thấp nhất từng cặp là 0,9763; điều này cho thấy phân hoạch gần như không phụ thuộc seed. Ward và DBSCAN là thuật toán tất định nên ARI bằng 1,0000 giữa các lần chạy, nhóm ghi nhận kèm giải thích thay vì chạy lặp hình thức.</w:t>
      </w:r>
    </w:p>
    <w:p w14:paraId="070DA41E" w14:textId="77777777" w:rsidR="00EE1548" w:rsidRDefault="006E329B">
      <w:pPr>
        <w:pStyle w:val="Heading2"/>
        <w:jc w:val="left"/>
      </w:pPr>
      <w:bookmarkStart w:id="30" w:name="_Toc243219809"/>
      <w:r>
        <w:lastRenderedPageBreak/>
        <w:t>3.9. Quy trình thực nghiệm</w:t>
      </w:r>
      <w:bookmarkEnd w:id="30"/>
    </w:p>
    <w:p w14:paraId="315DB48B" w14:textId="77777777" w:rsidR="00EE1548" w:rsidRDefault="006E329B">
      <w:pPr>
        <w:ind w:firstLine="720"/>
      </w:pPr>
      <w:r>
        <w:t>Mỗi năm là một thí nghiệm độc lập. Quy trình gồm: nạp bảng interim; chọn sáu đặc trưng của năm; chuẩn hóa theo cấu hình; chạy thuật toán; tính Silhouette, Davies–Bouldin, Calinski–Harabasz; và hậu kiểm bằng điểm hạnh phúc. Tổng cộng năm cấu hình lõi nhân năm năm là 25 dòng kết quả, cộng với 60 dòng quét DBSCAN và 25 dòng độ ổn định ARI. Toàn bộ kết quả lưu tại reports/tables/.</w:t>
      </w:r>
    </w:p>
    <w:p w14:paraId="72E40153" w14:textId="77777777" w:rsidR="00EE1548" w:rsidRDefault="006E329B">
      <w:pPr>
        <w:pStyle w:val="Heading1"/>
        <w:pageBreakBefore/>
        <w:jc w:val="left"/>
      </w:pPr>
      <w:bookmarkStart w:id="31" w:name="_Toc243219810"/>
      <w:r>
        <w:lastRenderedPageBreak/>
        <w:t>CHƯƠNG 4: KẾT QUẢ THỰC NGHIỆM VÀ DIỄN GIẢI TRI THỨC</w:t>
      </w:r>
      <w:bookmarkEnd w:id="31"/>
    </w:p>
    <w:p w14:paraId="3013BC46" w14:textId="77777777" w:rsidR="00EE1548" w:rsidRDefault="006E329B">
      <w:pPr>
        <w:pStyle w:val="Heading2"/>
        <w:jc w:val="left"/>
      </w:pPr>
      <w:bookmarkStart w:id="32" w:name="_Toc243219811"/>
      <w:r>
        <w:t>4.1. Chỉ số đánh giá của K-Means qua các năm</w:t>
      </w:r>
      <w:bookmarkEnd w:id="32"/>
    </w:p>
    <w:p w14:paraId="002A8B4C" w14:textId="77777777" w:rsidR="00EE1548" w:rsidRDefault="006E329B">
      <w:pPr>
        <w:spacing w:before="80" w:line="288" w:lineRule="auto"/>
        <w:jc w:val="center"/>
      </w:pPr>
      <w:r>
        <w:rPr>
          <w:i/>
          <w:sz w:val="24"/>
        </w:rPr>
        <w:t>Bảng 4.1 là chỉ số của K-Means với Z-score theo từng năm.</w:t>
      </w:r>
    </w:p>
    <w:p w14:paraId="7B2E891F" w14:textId="77777777" w:rsidR="00EE1548" w:rsidRDefault="006E329B">
      <w:pPr>
        <w:spacing w:before="80" w:line="288" w:lineRule="auto"/>
        <w:jc w:val="center"/>
      </w:pPr>
      <w:r>
        <w:rPr>
          <w:b/>
          <w:i/>
          <w:sz w:val="24"/>
        </w:rPr>
        <w:t>Bảng 4.1: Chỉ số đánh giá của K-Means/Z-score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220"/>
        <w:gridCol w:w="1415"/>
        <w:gridCol w:w="1723"/>
        <w:gridCol w:w="2004"/>
        <w:gridCol w:w="1381"/>
        <w:gridCol w:w="1902"/>
      </w:tblGrid>
      <w:tr w:rsidR="00EE1548" w14:paraId="41999C33" w14:textId="77777777">
        <w:trPr>
          <w:tblHeader/>
          <w:jc w:val="center"/>
        </w:trPr>
        <w:tc>
          <w:tcPr>
            <w:tcW w:w="1567" w:type="dxa"/>
            <w:shd w:val="clear" w:color="auto" w:fill="EAECEE"/>
            <w:tcMar>
              <w:top w:w="80" w:type="dxa"/>
              <w:left w:w="120" w:type="dxa"/>
              <w:bottom w:w="80" w:type="dxa"/>
              <w:right w:w="120" w:type="dxa"/>
            </w:tcMar>
            <w:vAlign w:val="center"/>
          </w:tcPr>
          <w:p w14:paraId="434F520A" w14:textId="77777777" w:rsidR="00EE1548" w:rsidRDefault="006E329B">
            <w:pPr>
              <w:spacing w:before="40" w:after="40" w:line="276" w:lineRule="auto"/>
              <w:jc w:val="center"/>
            </w:pPr>
            <w:r>
              <w:rPr>
                <w:b/>
                <w:sz w:val="23"/>
              </w:rPr>
              <w:t>year</w:t>
            </w:r>
          </w:p>
        </w:tc>
        <w:tc>
          <w:tcPr>
            <w:tcW w:w="1567" w:type="dxa"/>
            <w:shd w:val="clear" w:color="auto" w:fill="EAECEE"/>
            <w:tcMar>
              <w:top w:w="80" w:type="dxa"/>
              <w:left w:w="120" w:type="dxa"/>
              <w:bottom w:w="80" w:type="dxa"/>
              <w:right w:w="120" w:type="dxa"/>
            </w:tcMar>
            <w:vAlign w:val="center"/>
          </w:tcPr>
          <w:p w14:paraId="550B2186" w14:textId="77777777" w:rsidR="00EE1548" w:rsidRDefault="006E329B">
            <w:pPr>
              <w:spacing w:before="40" w:after="40" w:line="276" w:lineRule="auto"/>
              <w:jc w:val="center"/>
            </w:pPr>
            <w:r>
              <w:rPr>
                <w:b/>
                <w:sz w:val="23"/>
              </w:rPr>
              <w:t>silhouette</w:t>
            </w:r>
          </w:p>
        </w:tc>
        <w:tc>
          <w:tcPr>
            <w:tcW w:w="1567" w:type="dxa"/>
            <w:shd w:val="clear" w:color="auto" w:fill="EAECEE"/>
            <w:tcMar>
              <w:top w:w="80" w:type="dxa"/>
              <w:left w:w="120" w:type="dxa"/>
              <w:bottom w:w="80" w:type="dxa"/>
              <w:right w:w="120" w:type="dxa"/>
            </w:tcMar>
            <w:vAlign w:val="center"/>
          </w:tcPr>
          <w:p w14:paraId="2711EDFE" w14:textId="77777777" w:rsidR="00EE1548" w:rsidRDefault="006E329B">
            <w:pPr>
              <w:spacing w:before="40" w:after="40" w:line="276" w:lineRule="auto"/>
              <w:jc w:val="center"/>
            </w:pPr>
            <w:r>
              <w:rPr>
                <w:b/>
                <w:sz w:val="23"/>
              </w:rPr>
              <w:t>davies_bouldin</w:t>
            </w:r>
          </w:p>
        </w:tc>
        <w:tc>
          <w:tcPr>
            <w:tcW w:w="1567" w:type="dxa"/>
            <w:shd w:val="clear" w:color="auto" w:fill="EAECEE"/>
            <w:tcMar>
              <w:top w:w="80" w:type="dxa"/>
              <w:left w:w="120" w:type="dxa"/>
              <w:bottom w:w="80" w:type="dxa"/>
              <w:right w:w="120" w:type="dxa"/>
            </w:tcMar>
            <w:vAlign w:val="center"/>
          </w:tcPr>
          <w:p w14:paraId="75E3FAB8" w14:textId="77777777" w:rsidR="00EE1548" w:rsidRDefault="006E329B">
            <w:pPr>
              <w:spacing w:before="40" w:after="40" w:line="276" w:lineRule="auto"/>
              <w:jc w:val="center"/>
            </w:pPr>
            <w:r>
              <w:rPr>
                <w:b/>
                <w:sz w:val="23"/>
              </w:rPr>
              <w:t>calinski_harabasz</w:t>
            </w:r>
          </w:p>
        </w:tc>
        <w:tc>
          <w:tcPr>
            <w:tcW w:w="1567" w:type="dxa"/>
            <w:shd w:val="clear" w:color="auto" w:fill="EAECEE"/>
            <w:tcMar>
              <w:top w:w="80" w:type="dxa"/>
              <w:left w:w="120" w:type="dxa"/>
              <w:bottom w:w="80" w:type="dxa"/>
              <w:right w:w="120" w:type="dxa"/>
            </w:tcMar>
            <w:vAlign w:val="center"/>
          </w:tcPr>
          <w:p w14:paraId="46164FB1" w14:textId="77777777" w:rsidR="00EE1548" w:rsidRDefault="006E329B">
            <w:pPr>
              <w:spacing w:before="40" w:after="40" w:line="276" w:lineRule="auto"/>
              <w:jc w:val="center"/>
            </w:pPr>
            <w:r>
              <w:rPr>
                <w:b/>
                <w:sz w:val="23"/>
              </w:rPr>
              <w:t>inertia</w:t>
            </w:r>
          </w:p>
        </w:tc>
        <w:tc>
          <w:tcPr>
            <w:tcW w:w="1567" w:type="dxa"/>
            <w:shd w:val="clear" w:color="auto" w:fill="EAECEE"/>
            <w:tcMar>
              <w:top w:w="80" w:type="dxa"/>
              <w:left w:w="120" w:type="dxa"/>
              <w:bottom w:w="80" w:type="dxa"/>
              <w:right w:w="120" w:type="dxa"/>
            </w:tcMar>
            <w:vAlign w:val="center"/>
          </w:tcPr>
          <w:p w14:paraId="60FC140A" w14:textId="77777777" w:rsidR="00EE1548" w:rsidRDefault="006E329B">
            <w:pPr>
              <w:spacing w:before="40" w:after="40" w:line="276" w:lineRule="auto"/>
              <w:jc w:val="center"/>
            </w:pPr>
            <w:r>
              <w:rPr>
                <w:b/>
                <w:sz w:val="23"/>
              </w:rPr>
              <w:t>runtime_seconds</w:t>
            </w:r>
          </w:p>
        </w:tc>
      </w:tr>
      <w:tr w:rsidR="00EE1548" w14:paraId="4497F3A4" w14:textId="77777777">
        <w:trPr>
          <w:jc w:val="center"/>
        </w:trPr>
        <w:tc>
          <w:tcPr>
            <w:tcW w:w="1567" w:type="dxa"/>
            <w:tcMar>
              <w:top w:w="80" w:type="dxa"/>
              <w:left w:w="120" w:type="dxa"/>
              <w:bottom w:w="80" w:type="dxa"/>
              <w:right w:w="120" w:type="dxa"/>
            </w:tcMar>
            <w:vAlign w:val="center"/>
          </w:tcPr>
          <w:p w14:paraId="3D0A1ED4"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484D7DBC" w14:textId="77777777" w:rsidR="00EE1548" w:rsidRDefault="006E329B">
            <w:pPr>
              <w:spacing w:before="40" w:after="40" w:line="276" w:lineRule="auto"/>
              <w:jc w:val="right"/>
            </w:pPr>
            <w:r>
              <w:rPr>
                <w:sz w:val="23"/>
              </w:rPr>
              <w:t>0,2931</w:t>
            </w:r>
          </w:p>
        </w:tc>
        <w:tc>
          <w:tcPr>
            <w:tcW w:w="1567" w:type="dxa"/>
            <w:tcMar>
              <w:top w:w="80" w:type="dxa"/>
              <w:left w:w="120" w:type="dxa"/>
              <w:bottom w:w="80" w:type="dxa"/>
              <w:right w:w="120" w:type="dxa"/>
            </w:tcMar>
            <w:vAlign w:val="center"/>
          </w:tcPr>
          <w:p w14:paraId="5FDD8384" w14:textId="77777777" w:rsidR="00EE1548" w:rsidRDefault="006E329B">
            <w:pPr>
              <w:spacing w:before="40" w:after="40" w:line="276" w:lineRule="auto"/>
              <w:jc w:val="right"/>
            </w:pPr>
            <w:r>
              <w:rPr>
                <w:sz w:val="23"/>
              </w:rPr>
              <w:t>1,2166</w:t>
            </w:r>
          </w:p>
        </w:tc>
        <w:tc>
          <w:tcPr>
            <w:tcW w:w="1567" w:type="dxa"/>
            <w:tcMar>
              <w:top w:w="80" w:type="dxa"/>
              <w:left w:w="120" w:type="dxa"/>
              <w:bottom w:w="80" w:type="dxa"/>
              <w:right w:w="120" w:type="dxa"/>
            </w:tcMar>
            <w:vAlign w:val="center"/>
          </w:tcPr>
          <w:p w14:paraId="500B4036" w14:textId="77777777" w:rsidR="00EE1548" w:rsidRDefault="006E329B">
            <w:pPr>
              <w:spacing w:before="40" w:after="40" w:line="276" w:lineRule="auto"/>
              <w:jc w:val="right"/>
            </w:pPr>
            <w:r>
              <w:rPr>
                <w:sz w:val="23"/>
              </w:rPr>
              <w:t>74,9462</w:t>
            </w:r>
          </w:p>
        </w:tc>
        <w:tc>
          <w:tcPr>
            <w:tcW w:w="1567" w:type="dxa"/>
            <w:tcMar>
              <w:top w:w="80" w:type="dxa"/>
              <w:left w:w="120" w:type="dxa"/>
              <w:bottom w:w="80" w:type="dxa"/>
              <w:right w:w="120" w:type="dxa"/>
            </w:tcMar>
            <w:vAlign w:val="center"/>
          </w:tcPr>
          <w:p w14:paraId="5AAB289D" w14:textId="77777777" w:rsidR="00EE1548" w:rsidRDefault="006E329B">
            <w:pPr>
              <w:spacing w:before="40" w:after="40" w:line="276" w:lineRule="auto"/>
              <w:jc w:val="right"/>
            </w:pPr>
            <w:r>
              <w:rPr>
                <w:sz w:val="23"/>
              </w:rPr>
              <w:t>481,9405</w:t>
            </w:r>
          </w:p>
        </w:tc>
        <w:tc>
          <w:tcPr>
            <w:tcW w:w="1567" w:type="dxa"/>
            <w:tcMar>
              <w:top w:w="80" w:type="dxa"/>
              <w:left w:w="120" w:type="dxa"/>
              <w:bottom w:w="80" w:type="dxa"/>
              <w:right w:w="120" w:type="dxa"/>
            </w:tcMar>
            <w:vAlign w:val="center"/>
          </w:tcPr>
          <w:p w14:paraId="7341F66F" w14:textId="77777777" w:rsidR="00EE1548" w:rsidRDefault="006E329B">
            <w:pPr>
              <w:spacing w:before="40" w:after="40" w:line="276" w:lineRule="auto"/>
              <w:jc w:val="right"/>
            </w:pPr>
            <w:r>
              <w:rPr>
                <w:sz w:val="23"/>
              </w:rPr>
              <w:t>0,0817</w:t>
            </w:r>
          </w:p>
        </w:tc>
      </w:tr>
      <w:tr w:rsidR="00EE1548" w14:paraId="519E72DD" w14:textId="77777777">
        <w:trPr>
          <w:jc w:val="center"/>
        </w:trPr>
        <w:tc>
          <w:tcPr>
            <w:tcW w:w="1567" w:type="dxa"/>
            <w:tcMar>
              <w:top w:w="80" w:type="dxa"/>
              <w:left w:w="120" w:type="dxa"/>
              <w:bottom w:w="80" w:type="dxa"/>
              <w:right w:w="120" w:type="dxa"/>
            </w:tcMar>
            <w:vAlign w:val="center"/>
          </w:tcPr>
          <w:p w14:paraId="146AA309"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59FD5C8C" w14:textId="77777777" w:rsidR="00EE1548" w:rsidRDefault="006E329B">
            <w:pPr>
              <w:spacing w:before="40" w:after="40" w:line="276" w:lineRule="auto"/>
              <w:jc w:val="right"/>
            </w:pPr>
            <w:r>
              <w:rPr>
                <w:sz w:val="23"/>
              </w:rPr>
              <w:t>0,3037</w:t>
            </w:r>
          </w:p>
        </w:tc>
        <w:tc>
          <w:tcPr>
            <w:tcW w:w="1567" w:type="dxa"/>
            <w:tcMar>
              <w:top w:w="80" w:type="dxa"/>
              <w:left w:w="120" w:type="dxa"/>
              <w:bottom w:w="80" w:type="dxa"/>
              <w:right w:w="120" w:type="dxa"/>
            </w:tcMar>
            <w:vAlign w:val="center"/>
          </w:tcPr>
          <w:p w14:paraId="67D43D40" w14:textId="77777777" w:rsidR="00EE1548" w:rsidRDefault="006E329B">
            <w:pPr>
              <w:spacing w:before="40" w:after="40" w:line="276" w:lineRule="auto"/>
              <w:jc w:val="right"/>
            </w:pPr>
            <w:r>
              <w:rPr>
                <w:sz w:val="23"/>
              </w:rPr>
              <w:t>1,1801</w:t>
            </w:r>
          </w:p>
        </w:tc>
        <w:tc>
          <w:tcPr>
            <w:tcW w:w="1567" w:type="dxa"/>
            <w:tcMar>
              <w:top w:w="80" w:type="dxa"/>
              <w:left w:w="120" w:type="dxa"/>
              <w:bottom w:w="80" w:type="dxa"/>
              <w:right w:w="120" w:type="dxa"/>
            </w:tcMar>
            <w:vAlign w:val="center"/>
          </w:tcPr>
          <w:p w14:paraId="543EAAA6" w14:textId="77777777" w:rsidR="00EE1548" w:rsidRDefault="006E329B">
            <w:pPr>
              <w:spacing w:before="40" w:after="40" w:line="276" w:lineRule="auto"/>
              <w:jc w:val="right"/>
            </w:pPr>
            <w:r>
              <w:rPr>
                <w:sz w:val="23"/>
              </w:rPr>
              <w:t>76,3976</w:t>
            </w:r>
          </w:p>
        </w:tc>
        <w:tc>
          <w:tcPr>
            <w:tcW w:w="1567" w:type="dxa"/>
            <w:tcMar>
              <w:top w:w="80" w:type="dxa"/>
              <w:left w:w="120" w:type="dxa"/>
              <w:bottom w:w="80" w:type="dxa"/>
              <w:right w:w="120" w:type="dxa"/>
            </w:tcMar>
            <w:vAlign w:val="center"/>
          </w:tcPr>
          <w:p w14:paraId="03257973" w14:textId="77777777" w:rsidR="00EE1548" w:rsidRDefault="006E329B">
            <w:pPr>
              <w:spacing w:before="40" w:after="40" w:line="276" w:lineRule="auto"/>
              <w:jc w:val="right"/>
            </w:pPr>
            <w:r>
              <w:rPr>
                <w:sz w:val="23"/>
              </w:rPr>
              <w:t>472,8497</w:t>
            </w:r>
          </w:p>
        </w:tc>
        <w:tc>
          <w:tcPr>
            <w:tcW w:w="1567" w:type="dxa"/>
            <w:tcMar>
              <w:top w:w="80" w:type="dxa"/>
              <w:left w:w="120" w:type="dxa"/>
              <w:bottom w:w="80" w:type="dxa"/>
              <w:right w:w="120" w:type="dxa"/>
            </w:tcMar>
            <w:vAlign w:val="center"/>
          </w:tcPr>
          <w:p w14:paraId="4FB0EDC5" w14:textId="77777777" w:rsidR="00EE1548" w:rsidRDefault="006E329B">
            <w:pPr>
              <w:spacing w:before="40" w:after="40" w:line="276" w:lineRule="auto"/>
              <w:jc w:val="right"/>
            </w:pPr>
            <w:r>
              <w:rPr>
                <w:sz w:val="23"/>
              </w:rPr>
              <w:t>0,3923</w:t>
            </w:r>
          </w:p>
        </w:tc>
      </w:tr>
      <w:tr w:rsidR="00EE1548" w14:paraId="39BEE940" w14:textId="77777777">
        <w:trPr>
          <w:jc w:val="center"/>
        </w:trPr>
        <w:tc>
          <w:tcPr>
            <w:tcW w:w="1567" w:type="dxa"/>
            <w:tcMar>
              <w:top w:w="80" w:type="dxa"/>
              <w:left w:w="120" w:type="dxa"/>
              <w:bottom w:w="80" w:type="dxa"/>
              <w:right w:w="120" w:type="dxa"/>
            </w:tcMar>
            <w:vAlign w:val="center"/>
          </w:tcPr>
          <w:p w14:paraId="46A96007"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6AD5BAEA" w14:textId="77777777" w:rsidR="00EE1548" w:rsidRDefault="006E329B">
            <w:pPr>
              <w:spacing w:before="40" w:after="40" w:line="276" w:lineRule="auto"/>
              <w:jc w:val="right"/>
            </w:pPr>
            <w:r>
              <w:rPr>
                <w:sz w:val="23"/>
              </w:rPr>
              <w:t>0,3133</w:t>
            </w:r>
          </w:p>
        </w:tc>
        <w:tc>
          <w:tcPr>
            <w:tcW w:w="1567" w:type="dxa"/>
            <w:tcMar>
              <w:top w:w="80" w:type="dxa"/>
              <w:left w:w="120" w:type="dxa"/>
              <w:bottom w:w="80" w:type="dxa"/>
              <w:right w:w="120" w:type="dxa"/>
            </w:tcMar>
            <w:vAlign w:val="center"/>
          </w:tcPr>
          <w:p w14:paraId="2470A310" w14:textId="77777777" w:rsidR="00EE1548" w:rsidRDefault="006E329B">
            <w:pPr>
              <w:spacing w:before="40" w:after="40" w:line="276" w:lineRule="auto"/>
              <w:jc w:val="right"/>
            </w:pPr>
            <w:r>
              <w:rPr>
                <w:sz w:val="23"/>
              </w:rPr>
              <w:t>1,1591</w:t>
            </w:r>
          </w:p>
        </w:tc>
        <w:tc>
          <w:tcPr>
            <w:tcW w:w="1567" w:type="dxa"/>
            <w:tcMar>
              <w:top w:w="80" w:type="dxa"/>
              <w:left w:w="120" w:type="dxa"/>
              <w:bottom w:w="80" w:type="dxa"/>
              <w:right w:w="120" w:type="dxa"/>
            </w:tcMar>
            <w:vAlign w:val="center"/>
          </w:tcPr>
          <w:p w14:paraId="102C60A0" w14:textId="77777777" w:rsidR="00EE1548" w:rsidRDefault="006E329B">
            <w:pPr>
              <w:spacing w:before="40" w:after="40" w:line="276" w:lineRule="auto"/>
              <w:jc w:val="right"/>
            </w:pPr>
            <w:r>
              <w:rPr>
                <w:sz w:val="23"/>
              </w:rPr>
              <w:t>78,6315</w:t>
            </w:r>
          </w:p>
        </w:tc>
        <w:tc>
          <w:tcPr>
            <w:tcW w:w="1567" w:type="dxa"/>
            <w:tcMar>
              <w:top w:w="80" w:type="dxa"/>
              <w:left w:w="120" w:type="dxa"/>
              <w:bottom w:w="80" w:type="dxa"/>
              <w:right w:w="120" w:type="dxa"/>
            </w:tcMar>
            <w:vAlign w:val="center"/>
          </w:tcPr>
          <w:p w14:paraId="11839C5D" w14:textId="77777777" w:rsidR="00EE1548" w:rsidRDefault="006E329B">
            <w:pPr>
              <w:spacing w:before="40" w:after="40" w:line="276" w:lineRule="auto"/>
              <w:jc w:val="right"/>
            </w:pPr>
            <w:r>
              <w:rPr>
                <w:sz w:val="23"/>
              </w:rPr>
              <w:t>457,0866</w:t>
            </w:r>
          </w:p>
        </w:tc>
        <w:tc>
          <w:tcPr>
            <w:tcW w:w="1567" w:type="dxa"/>
            <w:tcMar>
              <w:top w:w="80" w:type="dxa"/>
              <w:left w:w="120" w:type="dxa"/>
              <w:bottom w:w="80" w:type="dxa"/>
              <w:right w:w="120" w:type="dxa"/>
            </w:tcMar>
            <w:vAlign w:val="center"/>
          </w:tcPr>
          <w:p w14:paraId="01126525" w14:textId="77777777" w:rsidR="00EE1548" w:rsidRDefault="006E329B">
            <w:pPr>
              <w:spacing w:before="40" w:after="40" w:line="276" w:lineRule="auto"/>
              <w:jc w:val="right"/>
            </w:pPr>
            <w:r>
              <w:rPr>
                <w:sz w:val="23"/>
              </w:rPr>
              <w:t>0,9049</w:t>
            </w:r>
          </w:p>
        </w:tc>
      </w:tr>
      <w:tr w:rsidR="00EE1548" w14:paraId="4E6F1695" w14:textId="77777777">
        <w:trPr>
          <w:jc w:val="center"/>
        </w:trPr>
        <w:tc>
          <w:tcPr>
            <w:tcW w:w="1567" w:type="dxa"/>
            <w:tcMar>
              <w:top w:w="80" w:type="dxa"/>
              <w:left w:w="120" w:type="dxa"/>
              <w:bottom w:w="80" w:type="dxa"/>
              <w:right w:w="120" w:type="dxa"/>
            </w:tcMar>
            <w:vAlign w:val="center"/>
          </w:tcPr>
          <w:p w14:paraId="6C07078D"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64B9A694" w14:textId="77777777" w:rsidR="00EE1548" w:rsidRDefault="006E329B">
            <w:pPr>
              <w:spacing w:before="40" w:after="40" w:line="276" w:lineRule="auto"/>
              <w:jc w:val="right"/>
            </w:pPr>
            <w:r>
              <w:rPr>
                <w:sz w:val="23"/>
              </w:rPr>
              <w:t>0,3365</w:t>
            </w:r>
          </w:p>
        </w:tc>
        <w:tc>
          <w:tcPr>
            <w:tcW w:w="1567" w:type="dxa"/>
            <w:tcMar>
              <w:top w:w="80" w:type="dxa"/>
              <w:left w:w="120" w:type="dxa"/>
              <w:bottom w:w="80" w:type="dxa"/>
              <w:right w:w="120" w:type="dxa"/>
            </w:tcMar>
            <w:vAlign w:val="center"/>
          </w:tcPr>
          <w:p w14:paraId="41386D6F" w14:textId="77777777" w:rsidR="00EE1548" w:rsidRDefault="006E329B">
            <w:pPr>
              <w:spacing w:before="40" w:after="40" w:line="276" w:lineRule="auto"/>
              <w:jc w:val="right"/>
            </w:pPr>
            <w:r>
              <w:rPr>
                <w:sz w:val="23"/>
              </w:rPr>
              <w:t>1,0900</w:t>
            </w:r>
          </w:p>
        </w:tc>
        <w:tc>
          <w:tcPr>
            <w:tcW w:w="1567" w:type="dxa"/>
            <w:tcMar>
              <w:top w:w="80" w:type="dxa"/>
              <w:left w:w="120" w:type="dxa"/>
              <w:bottom w:w="80" w:type="dxa"/>
              <w:right w:w="120" w:type="dxa"/>
            </w:tcMar>
            <w:vAlign w:val="center"/>
          </w:tcPr>
          <w:p w14:paraId="2CCB03DB" w14:textId="77777777" w:rsidR="00EE1548" w:rsidRDefault="006E329B">
            <w:pPr>
              <w:spacing w:before="40" w:after="40" w:line="276" w:lineRule="auto"/>
              <w:jc w:val="right"/>
            </w:pPr>
            <w:r>
              <w:rPr>
                <w:sz w:val="23"/>
              </w:rPr>
              <w:t>82,4108</w:t>
            </w:r>
          </w:p>
        </w:tc>
        <w:tc>
          <w:tcPr>
            <w:tcW w:w="1567" w:type="dxa"/>
            <w:tcMar>
              <w:top w:w="80" w:type="dxa"/>
              <w:left w:w="120" w:type="dxa"/>
              <w:bottom w:w="80" w:type="dxa"/>
              <w:right w:w="120" w:type="dxa"/>
            </w:tcMar>
            <w:vAlign w:val="center"/>
          </w:tcPr>
          <w:p w14:paraId="035FBBCF" w14:textId="77777777" w:rsidR="00EE1548" w:rsidRDefault="006E329B">
            <w:pPr>
              <w:spacing w:before="40" w:after="40" w:line="276" w:lineRule="auto"/>
              <w:jc w:val="right"/>
            </w:pPr>
            <w:r>
              <w:rPr>
                <w:sz w:val="23"/>
              </w:rPr>
              <w:t>446,1818</w:t>
            </w:r>
          </w:p>
        </w:tc>
        <w:tc>
          <w:tcPr>
            <w:tcW w:w="1567" w:type="dxa"/>
            <w:tcMar>
              <w:top w:w="80" w:type="dxa"/>
              <w:left w:w="120" w:type="dxa"/>
              <w:bottom w:w="80" w:type="dxa"/>
              <w:right w:w="120" w:type="dxa"/>
            </w:tcMar>
            <w:vAlign w:val="center"/>
          </w:tcPr>
          <w:p w14:paraId="0AB4A01C" w14:textId="77777777" w:rsidR="00EE1548" w:rsidRDefault="006E329B">
            <w:pPr>
              <w:spacing w:before="40" w:after="40" w:line="276" w:lineRule="auto"/>
              <w:jc w:val="right"/>
            </w:pPr>
            <w:r>
              <w:rPr>
                <w:sz w:val="23"/>
              </w:rPr>
              <w:t>0,2217</w:t>
            </w:r>
          </w:p>
        </w:tc>
      </w:tr>
      <w:tr w:rsidR="00EE1548" w14:paraId="26E6F089" w14:textId="77777777">
        <w:trPr>
          <w:jc w:val="center"/>
        </w:trPr>
        <w:tc>
          <w:tcPr>
            <w:tcW w:w="1567" w:type="dxa"/>
            <w:tcMar>
              <w:top w:w="80" w:type="dxa"/>
              <w:left w:w="120" w:type="dxa"/>
              <w:bottom w:w="80" w:type="dxa"/>
              <w:right w:w="120" w:type="dxa"/>
            </w:tcMar>
            <w:vAlign w:val="center"/>
          </w:tcPr>
          <w:p w14:paraId="16C225C0"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312F0580" w14:textId="77777777" w:rsidR="00EE1548" w:rsidRDefault="006E329B">
            <w:pPr>
              <w:spacing w:before="40" w:after="40" w:line="276" w:lineRule="auto"/>
              <w:jc w:val="right"/>
            </w:pPr>
            <w:r>
              <w:rPr>
                <w:sz w:val="23"/>
              </w:rPr>
              <w:t>0,3436</w:t>
            </w:r>
          </w:p>
        </w:tc>
        <w:tc>
          <w:tcPr>
            <w:tcW w:w="1567" w:type="dxa"/>
            <w:tcMar>
              <w:top w:w="80" w:type="dxa"/>
              <w:left w:w="120" w:type="dxa"/>
              <w:bottom w:w="80" w:type="dxa"/>
              <w:right w:w="120" w:type="dxa"/>
            </w:tcMar>
            <w:vAlign w:val="center"/>
          </w:tcPr>
          <w:p w14:paraId="73F2D5AA" w14:textId="77777777" w:rsidR="00EE1548" w:rsidRDefault="006E329B">
            <w:pPr>
              <w:spacing w:before="40" w:after="40" w:line="276" w:lineRule="auto"/>
              <w:jc w:val="right"/>
            </w:pPr>
            <w:r>
              <w:rPr>
                <w:sz w:val="23"/>
              </w:rPr>
              <w:t>1,0703</w:t>
            </w:r>
          </w:p>
        </w:tc>
        <w:tc>
          <w:tcPr>
            <w:tcW w:w="1567" w:type="dxa"/>
            <w:tcMar>
              <w:top w:w="80" w:type="dxa"/>
              <w:left w:w="120" w:type="dxa"/>
              <w:bottom w:w="80" w:type="dxa"/>
              <w:right w:w="120" w:type="dxa"/>
            </w:tcMar>
            <w:vAlign w:val="center"/>
          </w:tcPr>
          <w:p w14:paraId="45FBD69D" w14:textId="77777777" w:rsidR="00EE1548" w:rsidRDefault="006E329B">
            <w:pPr>
              <w:spacing w:before="40" w:after="40" w:line="276" w:lineRule="auto"/>
              <w:jc w:val="right"/>
            </w:pPr>
            <w:r>
              <w:rPr>
                <w:sz w:val="23"/>
              </w:rPr>
              <w:t>86,0226</w:t>
            </w:r>
          </w:p>
        </w:tc>
        <w:tc>
          <w:tcPr>
            <w:tcW w:w="1567" w:type="dxa"/>
            <w:tcMar>
              <w:top w:w="80" w:type="dxa"/>
              <w:left w:w="120" w:type="dxa"/>
              <w:bottom w:w="80" w:type="dxa"/>
              <w:right w:w="120" w:type="dxa"/>
            </w:tcMar>
            <w:vAlign w:val="center"/>
          </w:tcPr>
          <w:p w14:paraId="6965289D" w14:textId="77777777" w:rsidR="00EE1548" w:rsidRDefault="006E329B">
            <w:pPr>
              <w:spacing w:before="40" w:after="40" w:line="276" w:lineRule="auto"/>
              <w:jc w:val="right"/>
            </w:pPr>
            <w:r>
              <w:rPr>
                <w:sz w:val="23"/>
              </w:rPr>
              <w:t>440,5788</w:t>
            </w:r>
          </w:p>
        </w:tc>
        <w:tc>
          <w:tcPr>
            <w:tcW w:w="1567" w:type="dxa"/>
            <w:tcMar>
              <w:top w:w="80" w:type="dxa"/>
              <w:left w:w="120" w:type="dxa"/>
              <w:bottom w:w="80" w:type="dxa"/>
              <w:right w:w="120" w:type="dxa"/>
            </w:tcMar>
            <w:vAlign w:val="center"/>
          </w:tcPr>
          <w:p w14:paraId="68D3F83B" w14:textId="77777777" w:rsidR="00EE1548" w:rsidRDefault="006E329B">
            <w:pPr>
              <w:spacing w:before="40" w:after="40" w:line="276" w:lineRule="auto"/>
              <w:jc w:val="right"/>
            </w:pPr>
            <w:r>
              <w:rPr>
                <w:sz w:val="23"/>
              </w:rPr>
              <w:t>0,2477</w:t>
            </w:r>
          </w:p>
        </w:tc>
      </w:tr>
    </w:tbl>
    <w:p w14:paraId="04A69057" w14:textId="77777777" w:rsidR="00EE1548" w:rsidRDefault="00EE1548">
      <w:pPr>
        <w:spacing w:after="40"/>
      </w:pPr>
    </w:p>
    <w:p w14:paraId="04FC018C" w14:textId="77777777" w:rsidR="00EE1548" w:rsidRDefault="006E329B">
      <w:pPr>
        <w:ind w:firstLine="720"/>
      </w:pPr>
      <w:r>
        <w:t>Silhouette tăng đều từ 0,2931 lên 0,3436 qua năm năm, Davies–Bouldin giảm từ 1,2166 xuống 1,0703 và Calinski–Harabasz tăng từ 74,95 lên 86,02. Xu hướng này cho thấy cấu trúc ba cụm ngày càng tách biệt hơn ở các năm cuối giai đoạn.</w:t>
      </w:r>
    </w:p>
    <w:p w14:paraId="52D40437" w14:textId="77777777" w:rsidR="00EE1548" w:rsidRDefault="006E329B">
      <w:pPr>
        <w:pStyle w:val="Heading2"/>
        <w:jc w:val="left"/>
      </w:pPr>
      <w:bookmarkStart w:id="33" w:name="_Toc243219812"/>
      <w:r>
        <w:t>4.2. Chỉ số đánh giá của Ward và so sánh với K-Means</w:t>
      </w:r>
      <w:bookmarkEnd w:id="33"/>
    </w:p>
    <w:p w14:paraId="2AB2A034" w14:textId="77777777" w:rsidR="00EE1548" w:rsidRDefault="006E329B">
      <w:pPr>
        <w:spacing w:before="80" w:line="288" w:lineRule="auto"/>
        <w:jc w:val="center"/>
      </w:pPr>
      <w:r>
        <w:rPr>
          <w:i/>
          <w:sz w:val="24"/>
        </w:rPr>
        <w:t>Bảng 4.2 là chỉ số của phân cấp Ward với Z-score theo từng năm.</w:t>
      </w:r>
    </w:p>
    <w:p w14:paraId="21B8A5C9" w14:textId="77777777" w:rsidR="00EE1548" w:rsidRDefault="006E329B">
      <w:pPr>
        <w:spacing w:before="80" w:line="288" w:lineRule="auto"/>
        <w:jc w:val="center"/>
      </w:pPr>
      <w:r>
        <w:rPr>
          <w:b/>
          <w:i/>
          <w:sz w:val="24"/>
        </w:rPr>
        <w:t>Bảng 4.2: Chỉ số đánh giá của Ward/Z-score theo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220"/>
        <w:gridCol w:w="1415"/>
        <w:gridCol w:w="1723"/>
        <w:gridCol w:w="2004"/>
        <w:gridCol w:w="1381"/>
        <w:gridCol w:w="1902"/>
      </w:tblGrid>
      <w:tr w:rsidR="00EE1548" w14:paraId="3790E049" w14:textId="77777777">
        <w:trPr>
          <w:tblHeader/>
          <w:jc w:val="center"/>
        </w:trPr>
        <w:tc>
          <w:tcPr>
            <w:tcW w:w="1567" w:type="dxa"/>
            <w:shd w:val="clear" w:color="auto" w:fill="EAECEE"/>
            <w:tcMar>
              <w:top w:w="80" w:type="dxa"/>
              <w:left w:w="120" w:type="dxa"/>
              <w:bottom w:w="80" w:type="dxa"/>
              <w:right w:w="120" w:type="dxa"/>
            </w:tcMar>
            <w:vAlign w:val="center"/>
          </w:tcPr>
          <w:p w14:paraId="43BCE104" w14:textId="77777777" w:rsidR="00EE1548" w:rsidRDefault="006E329B">
            <w:pPr>
              <w:spacing w:before="40" w:after="40" w:line="276" w:lineRule="auto"/>
              <w:jc w:val="center"/>
            </w:pPr>
            <w:r>
              <w:rPr>
                <w:b/>
                <w:sz w:val="23"/>
              </w:rPr>
              <w:t>year</w:t>
            </w:r>
          </w:p>
        </w:tc>
        <w:tc>
          <w:tcPr>
            <w:tcW w:w="1567" w:type="dxa"/>
            <w:shd w:val="clear" w:color="auto" w:fill="EAECEE"/>
            <w:tcMar>
              <w:top w:w="80" w:type="dxa"/>
              <w:left w:w="120" w:type="dxa"/>
              <w:bottom w:w="80" w:type="dxa"/>
              <w:right w:w="120" w:type="dxa"/>
            </w:tcMar>
            <w:vAlign w:val="center"/>
          </w:tcPr>
          <w:p w14:paraId="40113DDB" w14:textId="77777777" w:rsidR="00EE1548" w:rsidRDefault="006E329B">
            <w:pPr>
              <w:spacing w:before="40" w:after="40" w:line="276" w:lineRule="auto"/>
              <w:jc w:val="center"/>
            </w:pPr>
            <w:r>
              <w:rPr>
                <w:b/>
                <w:sz w:val="23"/>
              </w:rPr>
              <w:t>silhouette</w:t>
            </w:r>
          </w:p>
        </w:tc>
        <w:tc>
          <w:tcPr>
            <w:tcW w:w="1567" w:type="dxa"/>
            <w:shd w:val="clear" w:color="auto" w:fill="EAECEE"/>
            <w:tcMar>
              <w:top w:w="80" w:type="dxa"/>
              <w:left w:w="120" w:type="dxa"/>
              <w:bottom w:w="80" w:type="dxa"/>
              <w:right w:w="120" w:type="dxa"/>
            </w:tcMar>
            <w:vAlign w:val="center"/>
          </w:tcPr>
          <w:p w14:paraId="707EC782" w14:textId="77777777" w:rsidR="00EE1548" w:rsidRDefault="006E329B">
            <w:pPr>
              <w:spacing w:before="40" w:after="40" w:line="276" w:lineRule="auto"/>
              <w:jc w:val="center"/>
            </w:pPr>
            <w:r>
              <w:rPr>
                <w:b/>
                <w:sz w:val="23"/>
              </w:rPr>
              <w:t>davies_bouldin</w:t>
            </w:r>
          </w:p>
        </w:tc>
        <w:tc>
          <w:tcPr>
            <w:tcW w:w="1567" w:type="dxa"/>
            <w:shd w:val="clear" w:color="auto" w:fill="EAECEE"/>
            <w:tcMar>
              <w:top w:w="80" w:type="dxa"/>
              <w:left w:w="120" w:type="dxa"/>
              <w:bottom w:w="80" w:type="dxa"/>
              <w:right w:w="120" w:type="dxa"/>
            </w:tcMar>
            <w:vAlign w:val="center"/>
          </w:tcPr>
          <w:p w14:paraId="4AB8B4F8" w14:textId="77777777" w:rsidR="00EE1548" w:rsidRDefault="006E329B">
            <w:pPr>
              <w:spacing w:before="40" w:after="40" w:line="276" w:lineRule="auto"/>
              <w:jc w:val="center"/>
            </w:pPr>
            <w:r>
              <w:rPr>
                <w:b/>
                <w:sz w:val="23"/>
              </w:rPr>
              <w:t>calinski_harabasz</w:t>
            </w:r>
          </w:p>
        </w:tc>
        <w:tc>
          <w:tcPr>
            <w:tcW w:w="1567" w:type="dxa"/>
            <w:shd w:val="clear" w:color="auto" w:fill="EAECEE"/>
            <w:tcMar>
              <w:top w:w="80" w:type="dxa"/>
              <w:left w:w="120" w:type="dxa"/>
              <w:bottom w:w="80" w:type="dxa"/>
              <w:right w:w="120" w:type="dxa"/>
            </w:tcMar>
            <w:vAlign w:val="center"/>
          </w:tcPr>
          <w:p w14:paraId="2B0379EB" w14:textId="77777777" w:rsidR="00EE1548" w:rsidRDefault="006E329B">
            <w:pPr>
              <w:spacing w:before="40" w:after="40" w:line="276" w:lineRule="auto"/>
              <w:jc w:val="center"/>
            </w:pPr>
            <w:r>
              <w:rPr>
                <w:b/>
                <w:sz w:val="23"/>
              </w:rPr>
              <w:t>inertia</w:t>
            </w:r>
          </w:p>
        </w:tc>
        <w:tc>
          <w:tcPr>
            <w:tcW w:w="1567" w:type="dxa"/>
            <w:shd w:val="clear" w:color="auto" w:fill="EAECEE"/>
            <w:tcMar>
              <w:top w:w="80" w:type="dxa"/>
              <w:left w:w="120" w:type="dxa"/>
              <w:bottom w:w="80" w:type="dxa"/>
              <w:right w:w="120" w:type="dxa"/>
            </w:tcMar>
            <w:vAlign w:val="center"/>
          </w:tcPr>
          <w:p w14:paraId="3F68EE75" w14:textId="77777777" w:rsidR="00EE1548" w:rsidRDefault="006E329B">
            <w:pPr>
              <w:spacing w:before="40" w:after="40" w:line="276" w:lineRule="auto"/>
              <w:jc w:val="center"/>
            </w:pPr>
            <w:r>
              <w:rPr>
                <w:b/>
                <w:sz w:val="23"/>
              </w:rPr>
              <w:t>runtime_seconds</w:t>
            </w:r>
          </w:p>
        </w:tc>
      </w:tr>
      <w:tr w:rsidR="00EE1548" w14:paraId="7412AE78" w14:textId="77777777">
        <w:trPr>
          <w:jc w:val="center"/>
        </w:trPr>
        <w:tc>
          <w:tcPr>
            <w:tcW w:w="1567" w:type="dxa"/>
            <w:tcMar>
              <w:top w:w="80" w:type="dxa"/>
              <w:left w:w="120" w:type="dxa"/>
              <w:bottom w:w="80" w:type="dxa"/>
              <w:right w:w="120" w:type="dxa"/>
            </w:tcMar>
            <w:vAlign w:val="center"/>
          </w:tcPr>
          <w:p w14:paraId="4BF92BEF"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31173A61" w14:textId="77777777" w:rsidR="00EE1548" w:rsidRDefault="006E329B">
            <w:pPr>
              <w:spacing w:before="40" w:after="40" w:line="276" w:lineRule="auto"/>
              <w:jc w:val="right"/>
            </w:pPr>
            <w:r>
              <w:rPr>
                <w:sz w:val="23"/>
              </w:rPr>
              <w:t>0,2541</w:t>
            </w:r>
          </w:p>
        </w:tc>
        <w:tc>
          <w:tcPr>
            <w:tcW w:w="1567" w:type="dxa"/>
            <w:tcMar>
              <w:top w:w="80" w:type="dxa"/>
              <w:left w:w="120" w:type="dxa"/>
              <w:bottom w:w="80" w:type="dxa"/>
              <w:right w:w="120" w:type="dxa"/>
            </w:tcMar>
            <w:vAlign w:val="center"/>
          </w:tcPr>
          <w:p w14:paraId="63276ACF" w14:textId="77777777" w:rsidR="00EE1548" w:rsidRDefault="006E329B">
            <w:pPr>
              <w:spacing w:before="40" w:after="40" w:line="276" w:lineRule="auto"/>
              <w:jc w:val="right"/>
            </w:pPr>
            <w:r>
              <w:rPr>
                <w:sz w:val="23"/>
              </w:rPr>
              <w:t>1,2593</w:t>
            </w:r>
          </w:p>
        </w:tc>
        <w:tc>
          <w:tcPr>
            <w:tcW w:w="1567" w:type="dxa"/>
            <w:tcMar>
              <w:top w:w="80" w:type="dxa"/>
              <w:left w:w="120" w:type="dxa"/>
              <w:bottom w:w="80" w:type="dxa"/>
              <w:right w:w="120" w:type="dxa"/>
            </w:tcMar>
            <w:vAlign w:val="center"/>
          </w:tcPr>
          <w:p w14:paraId="7A3983A7" w14:textId="77777777" w:rsidR="00EE1548" w:rsidRDefault="006E329B">
            <w:pPr>
              <w:spacing w:before="40" w:after="40" w:line="276" w:lineRule="auto"/>
              <w:jc w:val="right"/>
            </w:pPr>
            <w:r>
              <w:rPr>
                <w:sz w:val="23"/>
              </w:rPr>
              <w:t>59,8788</w:t>
            </w:r>
          </w:p>
        </w:tc>
        <w:tc>
          <w:tcPr>
            <w:tcW w:w="1567" w:type="dxa"/>
            <w:tcMar>
              <w:top w:w="80" w:type="dxa"/>
              <w:left w:w="120" w:type="dxa"/>
              <w:bottom w:w="80" w:type="dxa"/>
              <w:right w:w="120" w:type="dxa"/>
            </w:tcMar>
            <w:vAlign w:val="center"/>
          </w:tcPr>
          <w:p w14:paraId="0B7C928F" w14:textId="77777777" w:rsidR="00EE1548" w:rsidRDefault="006E329B">
            <w:pPr>
              <w:spacing w:before="40" w:after="40" w:line="276" w:lineRule="auto"/>
              <w:jc w:val="right"/>
            </w:pPr>
            <w:r>
              <w:rPr>
                <w:sz w:val="23"/>
              </w:rPr>
              <w:t>534,7986</w:t>
            </w:r>
          </w:p>
        </w:tc>
        <w:tc>
          <w:tcPr>
            <w:tcW w:w="1567" w:type="dxa"/>
            <w:tcMar>
              <w:top w:w="80" w:type="dxa"/>
              <w:left w:w="120" w:type="dxa"/>
              <w:bottom w:w="80" w:type="dxa"/>
              <w:right w:w="120" w:type="dxa"/>
            </w:tcMar>
            <w:vAlign w:val="center"/>
          </w:tcPr>
          <w:p w14:paraId="450F3936" w14:textId="77777777" w:rsidR="00EE1548" w:rsidRDefault="006E329B">
            <w:pPr>
              <w:spacing w:before="40" w:after="40" w:line="276" w:lineRule="auto"/>
              <w:jc w:val="right"/>
            </w:pPr>
            <w:r>
              <w:rPr>
                <w:sz w:val="23"/>
              </w:rPr>
              <w:t>1,2280</w:t>
            </w:r>
          </w:p>
        </w:tc>
      </w:tr>
      <w:tr w:rsidR="00EE1548" w14:paraId="404979AF" w14:textId="77777777">
        <w:trPr>
          <w:jc w:val="center"/>
        </w:trPr>
        <w:tc>
          <w:tcPr>
            <w:tcW w:w="1567" w:type="dxa"/>
            <w:tcMar>
              <w:top w:w="80" w:type="dxa"/>
              <w:left w:w="120" w:type="dxa"/>
              <w:bottom w:w="80" w:type="dxa"/>
              <w:right w:w="120" w:type="dxa"/>
            </w:tcMar>
            <w:vAlign w:val="center"/>
          </w:tcPr>
          <w:p w14:paraId="0BBC3A57"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4F16E21D" w14:textId="77777777" w:rsidR="00EE1548" w:rsidRDefault="006E329B">
            <w:pPr>
              <w:spacing w:before="40" w:after="40" w:line="276" w:lineRule="auto"/>
              <w:jc w:val="right"/>
            </w:pPr>
            <w:r>
              <w:rPr>
                <w:sz w:val="23"/>
              </w:rPr>
              <w:t>0,2908</w:t>
            </w:r>
          </w:p>
        </w:tc>
        <w:tc>
          <w:tcPr>
            <w:tcW w:w="1567" w:type="dxa"/>
            <w:tcMar>
              <w:top w:w="80" w:type="dxa"/>
              <w:left w:w="120" w:type="dxa"/>
              <w:bottom w:w="80" w:type="dxa"/>
              <w:right w:w="120" w:type="dxa"/>
            </w:tcMar>
            <w:vAlign w:val="center"/>
          </w:tcPr>
          <w:p w14:paraId="3BED4974" w14:textId="77777777" w:rsidR="00EE1548" w:rsidRDefault="006E329B">
            <w:pPr>
              <w:spacing w:before="40" w:after="40" w:line="276" w:lineRule="auto"/>
              <w:jc w:val="right"/>
            </w:pPr>
            <w:r>
              <w:rPr>
                <w:sz w:val="23"/>
              </w:rPr>
              <w:t>1,2273</w:t>
            </w:r>
          </w:p>
        </w:tc>
        <w:tc>
          <w:tcPr>
            <w:tcW w:w="1567" w:type="dxa"/>
            <w:tcMar>
              <w:top w:w="80" w:type="dxa"/>
              <w:left w:w="120" w:type="dxa"/>
              <w:bottom w:w="80" w:type="dxa"/>
              <w:right w:w="120" w:type="dxa"/>
            </w:tcMar>
            <w:vAlign w:val="center"/>
          </w:tcPr>
          <w:p w14:paraId="1927B598" w14:textId="77777777" w:rsidR="00EE1548" w:rsidRDefault="006E329B">
            <w:pPr>
              <w:spacing w:before="40" w:after="40" w:line="276" w:lineRule="auto"/>
              <w:jc w:val="right"/>
            </w:pPr>
            <w:r>
              <w:rPr>
                <w:sz w:val="23"/>
              </w:rPr>
              <w:t>70,9937</w:t>
            </w:r>
          </w:p>
        </w:tc>
        <w:tc>
          <w:tcPr>
            <w:tcW w:w="1567" w:type="dxa"/>
            <w:tcMar>
              <w:top w:w="80" w:type="dxa"/>
              <w:left w:w="120" w:type="dxa"/>
              <w:bottom w:w="80" w:type="dxa"/>
              <w:right w:w="120" w:type="dxa"/>
            </w:tcMar>
            <w:vAlign w:val="center"/>
          </w:tcPr>
          <w:p w14:paraId="236E4284" w14:textId="77777777" w:rsidR="00EE1548" w:rsidRDefault="006E329B">
            <w:pPr>
              <w:spacing w:before="40" w:after="40" w:line="276" w:lineRule="auto"/>
              <w:jc w:val="right"/>
            </w:pPr>
            <w:r>
              <w:rPr>
                <w:sz w:val="23"/>
              </w:rPr>
              <w:t>490,1155</w:t>
            </w:r>
          </w:p>
        </w:tc>
        <w:tc>
          <w:tcPr>
            <w:tcW w:w="1567" w:type="dxa"/>
            <w:tcMar>
              <w:top w:w="80" w:type="dxa"/>
              <w:left w:w="120" w:type="dxa"/>
              <w:bottom w:w="80" w:type="dxa"/>
              <w:right w:w="120" w:type="dxa"/>
            </w:tcMar>
            <w:vAlign w:val="center"/>
          </w:tcPr>
          <w:p w14:paraId="57FA8191" w14:textId="77777777" w:rsidR="00EE1548" w:rsidRDefault="006E329B">
            <w:pPr>
              <w:spacing w:before="40" w:after="40" w:line="276" w:lineRule="auto"/>
              <w:jc w:val="right"/>
            </w:pPr>
            <w:r>
              <w:rPr>
                <w:sz w:val="23"/>
              </w:rPr>
              <w:t>1,4179</w:t>
            </w:r>
          </w:p>
        </w:tc>
      </w:tr>
      <w:tr w:rsidR="00EE1548" w14:paraId="25AAD9DB" w14:textId="77777777">
        <w:trPr>
          <w:jc w:val="center"/>
        </w:trPr>
        <w:tc>
          <w:tcPr>
            <w:tcW w:w="1567" w:type="dxa"/>
            <w:tcMar>
              <w:top w:w="80" w:type="dxa"/>
              <w:left w:w="120" w:type="dxa"/>
              <w:bottom w:w="80" w:type="dxa"/>
              <w:right w:w="120" w:type="dxa"/>
            </w:tcMar>
            <w:vAlign w:val="center"/>
          </w:tcPr>
          <w:p w14:paraId="5DCDF887"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41C43799" w14:textId="77777777" w:rsidR="00EE1548" w:rsidRDefault="006E329B">
            <w:pPr>
              <w:spacing w:before="40" w:after="40" w:line="276" w:lineRule="auto"/>
              <w:jc w:val="right"/>
            </w:pPr>
            <w:r>
              <w:rPr>
                <w:sz w:val="23"/>
              </w:rPr>
              <w:t>0,2861</w:t>
            </w:r>
          </w:p>
        </w:tc>
        <w:tc>
          <w:tcPr>
            <w:tcW w:w="1567" w:type="dxa"/>
            <w:tcMar>
              <w:top w:w="80" w:type="dxa"/>
              <w:left w:w="120" w:type="dxa"/>
              <w:bottom w:w="80" w:type="dxa"/>
              <w:right w:w="120" w:type="dxa"/>
            </w:tcMar>
            <w:vAlign w:val="center"/>
          </w:tcPr>
          <w:p w14:paraId="1F95B948" w14:textId="77777777" w:rsidR="00EE1548" w:rsidRDefault="006E329B">
            <w:pPr>
              <w:spacing w:before="40" w:after="40" w:line="276" w:lineRule="auto"/>
              <w:jc w:val="right"/>
            </w:pPr>
            <w:r>
              <w:rPr>
                <w:sz w:val="23"/>
              </w:rPr>
              <w:t>1,1402</w:t>
            </w:r>
          </w:p>
        </w:tc>
        <w:tc>
          <w:tcPr>
            <w:tcW w:w="1567" w:type="dxa"/>
            <w:tcMar>
              <w:top w:w="80" w:type="dxa"/>
              <w:left w:w="120" w:type="dxa"/>
              <w:bottom w:w="80" w:type="dxa"/>
              <w:right w:w="120" w:type="dxa"/>
            </w:tcMar>
            <w:vAlign w:val="center"/>
          </w:tcPr>
          <w:p w14:paraId="4DF1CAAF" w14:textId="77777777" w:rsidR="00EE1548" w:rsidRDefault="006E329B">
            <w:pPr>
              <w:spacing w:before="40" w:after="40" w:line="276" w:lineRule="auto"/>
              <w:jc w:val="right"/>
            </w:pPr>
            <w:r>
              <w:rPr>
                <w:sz w:val="23"/>
              </w:rPr>
              <w:t>66,1140</w:t>
            </w:r>
          </w:p>
        </w:tc>
        <w:tc>
          <w:tcPr>
            <w:tcW w:w="1567" w:type="dxa"/>
            <w:tcMar>
              <w:top w:w="80" w:type="dxa"/>
              <w:left w:w="120" w:type="dxa"/>
              <w:bottom w:w="80" w:type="dxa"/>
              <w:right w:w="120" w:type="dxa"/>
            </w:tcMar>
            <w:vAlign w:val="center"/>
          </w:tcPr>
          <w:p w14:paraId="4FF97902" w14:textId="77777777" w:rsidR="00EE1548" w:rsidRDefault="006E329B">
            <w:pPr>
              <w:spacing w:before="40" w:after="40" w:line="276" w:lineRule="auto"/>
              <w:jc w:val="right"/>
            </w:pPr>
            <w:r>
              <w:rPr>
                <w:sz w:val="23"/>
              </w:rPr>
              <w:t>497,3472</w:t>
            </w:r>
          </w:p>
        </w:tc>
        <w:tc>
          <w:tcPr>
            <w:tcW w:w="1567" w:type="dxa"/>
            <w:tcMar>
              <w:top w:w="80" w:type="dxa"/>
              <w:left w:w="120" w:type="dxa"/>
              <w:bottom w:w="80" w:type="dxa"/>
              <w:right w:w="120" w:type="dxa"/>
            </w:tcMar>
            <w:vAlign w:val="center"/>
          </w:tcPr>
          <w:p w14:paraId="30A42EF9" w14:textId="77777777" w:rsidR="00EE1548" w:rsidRDefault="006E329B">
            <w:pPr>
              <w:spacing w:before="40" w:after="40" w:line="276" w:lineRule="auto"/>
              <w:jc w:val="right"/>
            </w:pPr>
            <w:r>
              <w:rPr>
                <w:sz w:val="23"/>
              </w:rPr>
              <w:t>1,2903</w:t>
            </w:r>
          </w:p>
        </w:tc>
      </w:tr>
      <w:tr w:rsidR="00EE1548" w14:paraId="46E7F041" w14:textId="77777777">
        <w:trPr>
          <w:jc w:val="center"/>
        </w:trPr>
        <w:tc>
          <w:tcPr>
            <w:tcW w:w="1567" w:type="dxa"/>
            <w:tcMar>
              <w:top w:w="80" w:type="dxa"/>
              <w:left w:w="120" w:type="dxa"/>
              <w:bottom w:w="80" w:type="dxa"/>
              <w:right w:w="120" w:type="dxa"/>
            </w:tcMar>
            <w:vAlign w:val="center"/>
          </w:tcPr>
          <w:p w14:paraId="26746068"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59A331F3" w14:textId="77777777" w:rsidR="00EE1548" w:rsidRDefault="006E329B">
            <w:pPr>
              <w:spacing w:before="40" w:after="40" w:line="276" w:lineRule="auto"/>
              <w:jc w:val="right"/>
            </w:pPr>
            <w:r>
              <w:rPr>
                <w:sz w:val="23"/>
              </w:rPr>
              <w:t>0,2925</w:t>
            </w:r>
          </w:p>
        </w:tc>
        <w:tc>
          <w:tcPr>
            <w:tcW w:w="1567" w:type="dxa"/>
            <w:tcMar>
              <w:top w:w="80" w:type="dxa"/>
              <w:left w:w="120" w:type="dxa"/>
              <w:bottom w:w="80" w:type="dxa"/>
              <w:right w:w="120" w:type="dxa"/>
            </w:tcMar>
            <w:vAlign w:val="center"/>
          </w:tcPr>
          <w:p w14:paraId="64C00BA5" w14:textId="77777777" w:rsidR="00EE1548" w:rsidRDefault="006E329B">
            <w:pPr>
              <w:spacing w:before="40" w:after="40" w:line="276" w:lineRule="auto"/>
              <w:jc w:val="right"/>
            </w:pPr>
            <w:r>
              <w:rPr>
                <w:sz w:val="23"/>
              </w:rPr>
              <w:t>1,1503</w:t>
            </w:r>
          </w:p>
        </w:tc>
        <w:tc>
          <w:tcPr>
            <w:tcW w:w="1567" w:type="dxa"/>
            <w:tcMar>
              <w:top w:w="80" w:type="dxa"/>
              <w:left w:w="120" w:type="dxa"/>
              <w:bottom w:w="80" w:type="dxa"/>
              <w:right w:w="120" w:type="dxa"/>
            </w:tcMar>
            <w:vAlign w:val="center"/>
          </w:tcPr>
          <w:p w14:paraId="368BA703" w14:textId="77777777" w:rsidR="00EE1548" w:rsidRDefault="006E329B">
            <w:pPr>
              <w:spacing w:before="40" w:after="40" w:line="276" w:lineRule="auto"/>
              <w:jc w:val="right"/>
            </w:pPr>
            <w:r>
              <w:rPr>
                <w:sz w:val="23"/>
              </w:rPr>
              <w:t>68,3879</w:t>
            </w:r>
          </w:p>
        </w:tc>
        <w:tc>
          <w:tcPr>
            <w:tcW w:w="1567" w:type="dxa"/>
            <w:tcMar>
              <w:top w:w="80" w:type="dxa"/>
              <w:left w:w="120" w:type="dxa"/>
              <w:bottom w:w="80" w:type="dxa"/>
              <w:right w:w="120" w:type="dxa"/>
            </w:tcMar>
            <w:vAlign w:val="center"/>
          </w:tcPr>
          <w:p w14:paraId="2692F169" w14:textId="77777777" w:rsidR="00EE1548" w:rsidRDefault="006E329B">
            <w:pPr>
              <w:spacing w:before="40" w:after="40" w:line="276" w:lineRule="auto"/>
              <w:jc w:val="right"/>
            </w:pPr>
            <w:r>
              <w:rPr>
                <w:sz w:val="23"/>
              </w:rPr>
              <w:t>489,5148</w:t>
            </w:r>
          </w:p>
        </w:tc>
        <w:tc>
          <w:tcPr>
            <w:tcW w:w="1567" w:type="dxa"/>
            <w:tcMar>
              <w:top w:w="80" w:type="dxa"/>
              <w:left w:w="120" w:type="dxa"/>
              <w:bottom w:w="80" w:type="dxa"/>
              <w:right w:w="120" w:type="dxa"/>
            </w:tcMar>
            <w:vAlign w:val="center"/>
          </w:tcPr>
          <w:p w14:paraId="6E442262" w14:textId="77777777" w:rsidR="00EE1548" w:rsidRDefault="006E329B">
            <w:pPr>
              <w:spacing w:before="40" w:after="40" w:line="276" w:lineRule="auto"/>
              <w:jc w:val="right"/>
            </w:pPr>
            <w:r>
              <w:rPr>
                <w:sz w:val="23"/>
              </w:rPr>
              <w:t>0,7747</w:t>
            </w:r>
          </w:p>
        </w:tc>
      </w:tr>
      <w:tr w:rsidR="00EE1548" w14:paraId="2547CDEA" w14:textId="77777777">
        <w:trPr>
          <w:jc w:val="center"/>
        </w:trPr>
        <w:tc>
          <w:tcPr>
            <w:tcW w:w="1567" w:type="dxa"/>
            <w:tcMar>
              <w:top w:w="80" w:type="dxa"/>
              <w:left w:w="120" w:type="dxa"/>
              <w:bottom w:w="80" w:type="dxa"/>
              <w:right w:w="120" w:type="dxa"/>
            </w:tcMar>
            <w:vAlign w:val="center"/>
          </w:tcPr>
          <w:p w14:paraId="4AF8C1C2"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442E08A4" w14:textId="77777777" w:rsidR="00EE1548" w:rsidRDefault="006E329B">
            <w:pPr>
              <w:spacing w:before="40" w:after="40" w:line="276" w:lineRule="auto"/>
              <w:jc w:val="right"/>
            </w:pPr>
            <w:r>
              <w:rPr>
                <w:sz w:val="23"/>
              </w:rPr>
              <w:t>0,3104</w:t>
            </w:r>
          </w:p>
        </w:tc>
        <w:tc>
          <w:tcPr>
            <w:tcW w:w="1567" w:type="dxa"/>
            <w:tcMar>
              <w:top w:w="80" w:type="dxa"/>
              <w:left w:w="120" w:type="dxa"/>
              <w:bottom w:w="80" w:type="dxa"/>
              <w:right w:w="120" w:type="dxa"/>
            </w:tcMar>
            <w:vAlign w:val="center"/>
          </w:tcPr>
          <w:p w14:paraId="350E5B43" w14:textId="77777777" w:rsidR="00EE1548" w:rsidRDefault="006E329B">
            <w:pPr>
              <w:spacing w:before="40" w:after="40" w:line="276" w:lineRule="auto"/>
              <w:jc w:val="right"/>
            </w:pPr>
            <w:r>
              <w:rPr>
                <w:sz w:val="23"/>
              </w:rPr>
              <w:t>1,0019</w:t>
            </w:r>
          </w:p>
        </w:tc>
        <w:tc>
          <w:tcPr>
            <w:tcW w:w="1567" w:type="dxa"/>
            <w:tcMar>
              <w:top w:w="80" w:type="dxa"/>
              <w:left w:w="120" w:type="dxa"/>
              <w:bottom w:w="80" w:type="dxa"/>
              <w:right w:w="120" w:type="dxa"/>
            </w:tcMar>
            <w:vAlign w:val="center"/>
          </w:tcPr>
          <w:p w14:paraId="02CFF176" w14:textId="77777777" w:rsidR="00EE1548" w:rsidRDefault="006E329B">
            <w:pPr>
              <w:spacing w:before="40" w:after="40" w:line="276" w:lineRule="auto"/>
              <w:jc w:val="right"/>
            </w:pPr>
            <w:r>
              <w:rPr>
                <w:sz w:val="23"/>
              </w:rPr>
              <w:t>68,2269</w:t>
            </w:r>
          </w:p>
        </w:tc>
        <w:tc>
          <w:tcPr>
            <w:tcW w:w="1567" w:type="dxa"/>
            <w:tcMar>
              <w:top w:w="80" w:type="dxa"/>
              <w:left w:w="120" w:type="dxa"/>
              <w:bottom w:w="80" w:type="dxa"/>
              <w:right w:w="120" w:type="dxa"/>
            </w:tcMar>
            <w:vAlign w:val="center"/>
          </w:tcPr>
          <w:p w14:paraId="7E6EE05B" w14:textId="77777777" w:rsidR="00EE1548" w:rsidRDefault="006E329B">
            <w:pPr>
              <w:spacing w:before="40" w:after="40" w:line="276" w:lineRule="auto"/>
              <w:jc w:val="right"/>
            </w:pPr>
            <w:r>
              <w:rPr>
                <w:sz w:val="23"/>
              </w:rPr>
              <w:t>494,7524</w:t>
            </w:r>
          </w:p>
        </w:tc>
        <w:tc>
          <w:tcPr>
            <w:tcW w:w="1567" w:type="dxa"/>
            <w:tcMar>
              <w:top w:w="80" w:type="dxa"/>
              <w:left w:w="120" w:type="dxa"/>
              <w:bottom w:w="80" w:type="dxa"/>
              <w:right w:w="120" w:type="dxa"/>
            </w:tcMar>
            <w:vAlign w:val="center"/>
          </w:tcPr>
          <w:p w14:paraId="7EA1EE81" w14:textId="77777777" w:rsidR="00EE1548" w:rsidRDefault="006E329B">
            <w:pPr>
              <w:spacing w:before="40" w:after="40" w:line="276" w:lineRule="auto"/>
              <w:jc w:val="right"/>
            </w:pPr>
            <w:r>
              <w:rPr>
                <w:sz w:val="23"/>
              </w:rPr>
              <w:t>1,2101</w:t>
            </w:r>
          </w:p>
        </w:tc>
      </w:tr>
    </w:tbl>
    <w:p w14:paraId="4EB35802" w14:textId="77777777" w:rsidR="00EE1548" w:rsidRDefault="00EE1548">
      <w:pPr>
        <w:spacing w:after="40"/>
      </w:pPr>
    </w:p>
    <w:p w14:paraId="514421F0" w14:textId="77777777" w:rsidR="00EE1548" w:rsidRDefault="006E329B">
      <w:pPr>
        <w:ind w:firstLine="720"/>
      </w:pPr>
      <w:r>
        <w:t>Ward có Silhouette thấp hơn K-Means ở cả năm năm (0,2541 đến 0,3104 so với 0,2931 đến 0,3436) và thời gian chạy lớn hơn (0,77 đến 1,42 giây so với 0,08 đến 0,39 giây). Cả hai thuật toán đều đồng thuận chọn ba cụm ở mọi năm; K-Means được chọn làm cấu hình kể chuyện chính vì chỉ số tách biệt tốt hơn và chi phí tính toán thấp hơn.</w:t>
      </w:r>
    </w:p>
    <w:p w14:paraId="3DD6CC87" w14:textId="77777777" w:rsidR="00EE1548" w:rsidRDefault="006E329B">
      <w:pPr>
        <w:pStyle w:val="Heading2"/>
        <w:jc w:val="left"/>
      </w:pPr>
      <w:bookmarkStart w:id="34" w:name="_Toc243219813"/>
      <w:r>
        <w:t>4.3. Chân dung ba cụm</w:t>
      </w:r>
      <w:bookmarkEnd w:id="34"/>
    </w:p>
    <w:p w14:paraId="747136CC" w14:textId="77777777" w:rsidR="00EE1548" w:rsidRDefault="006E329B">
      <w:pPr>
        <w:spacing w:before="80" w:line="288" w:lineRule="auto"/>
        <w:jc w:val="center"/>
      </w:pPr>
      <w:r>
        <w:rPr>
          <w:i/>
          <w:sz w:val="24"/>
        </w:rPr>
        <w:t>Bảng 4.3 tổng hợp số lượng quốc gia và điểm hạnh phúc trung bình của từng cụm theo năm; số liệu lấy từ reports/tables/cluster_trends.csv.</w:t>
      </w:r>
    </w:p>
    <w:p w14:paraId="3650358F" w14:textId="77777777" w:rsidR="00EE1548" w:rsidRDefault="006E329B">
      <w:pPr>
        <w:spacing w:before="80" w:line="288" w:lineRule="auto"/>
        <w:jc w:val="center"/>
      </w:pPr>
      <w:r>
        <w:rPr>
          <w:b/>
          <w:i/>
          <w:sz w:val="24"/>
        </w:rPr>
        <w:t>Bảng 4.3: Số lượng quốc gia và điểm hạnh phúc trung bình theo cụm qua năm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490"/>
      </w:tblGrid>
      <w:tr w:rsidR="00EE1548" w14:paraId="020D71D6" w14:textId="77777777">
        <w:trPr>
          <w:tblHeader/>
          <w:jc w:val="center"/>
        </w:trPr>
        <w:tc>
          <w:tcPr>
            <w:tcW w:w="2351" w:type="dxa"/>
            <w:shd w:val="clear" w:color="auto" w:fill="EAECEE"/>
            <w:tcMar>
              <w:top w:w="80" w:type="dxa"/>
              <w:left w:w="120" w:type="dxa"/>
              <w:bottom w:w="80" w:type="dxa"/>
              <w:right w:w="120" w:type="dxa"/>
            </w:tcMar>
            <w:vAlign w:val="center"/>
          </w:tcPr>
          <w:p w14:paraId="3E2375C2" w14:textId="77777777" w:rsidR="00EE1548" w:rsidRDefault="006E329B">
            <w:pPr>
              <w:spacing w:before="40" w:after="40" w:line="276" w:lineRule="auto"/>
              <w:jc w:val="center"/>
            </w:pPr>
            <w:r>
              <w:rPr>
                <w:b/>
                <w:sz w:val="23"/>
              </w:rPr>
              <w:t>year</w:t>
            </w:r>
          </w:p>
        </w:tc>
        <w:tc>
          <w:tcPr>
            <w:tcW w:w="2351" w:type="dxa"/>
            <w:shd w:val="clear" w:color="auto" w:fill="EAECEE"/>
            <w:tcMar>
              <w:top w:w="80" w:type="dxa"/>
              <w:left w:w="120" w:type="dxa"/>
              <w:bottom w:w="80" w:type="dxa"/>
              <w:right w:w="120" w:type="dxa"/>
            </w:tcMar>
            <w:vAlign w:val="center"/>
          </w:tcPr>
          <w:p w14:paraId="71695FE7" w14:textId="77777777" w:rsidR="00EE1548" w:rsidRDefault="006E329B">
            <w:pPr>
              <w:spacing w:before="40" w:after="40" w:line="276" w:lineRule="auto"/>
              <w:jc w:val="center"/>
            </w:pPr>
            <w:r>
              <w:rPr>
                <w:b/>
                <w:sz w:val="23"/>
              </w:rPr>
              <w:t>cluster_id</w:t>
            </w:r>
          </w:p>
        </w:tc>
        <w:tc>
          <w:tcPr>
            <w:tcW w:w="2351" w:type="dxa"/>
            <w:shd w:val="clear" w:color="auto" w:fill="EAECEE"/>
            <w:tcMar>
              <w:top w:w="80" w:type="dxa"/>
              <w:left w:w="120" w:type="dxa"/>
              <w:bottom w:w="80" w:type="dxa"/>
              <w:right w:w="120" w:type="dxa"/>
            </w:tcMar>
            <w:vAlign w:val="center"/>
          </w:tcPr>
          <w:p w14:paraId="7291053F" w14:textId="77777777" w:rsidR="00EE1548" w:rsidRDefault="006E329B">
            <w:pPr>
              <w:spacing w:before="40" w:after="40" w:line="276" w:lineRule="auto"/>
              <w:jc w:val="center"/>
            </w:pPr>
            <w:r>
              <w:rPr>
                <w:b/>
                <w:sz w:val="23"/>
              </w:rPr>
              <w:t>country_count</w:t>
            </w:r>
          </w:p>
        </w:tc>
        <w:tc>
          <w:tcPr>
            <w:tcW w:w="2351" w:type="dxa"/>
            <w:shd w:val="clear" w:color="auto" w:fill="EAECEE"/>
            <w:tcMar>
              <w:top w:w="80" w:type="dxa"/>
              <w:left w:w="120" w:type="dxa"/>
              <w:bottom w:w="80" w:type="dxa"/>
              <w:right w:w="120" w:type="dxa"/>
            </w:tcMar>
            <w:vAlign w:val="center"/>
          </w:tcPr>
          <w:p w14:paraId="4083241E" w14:textId="77777777" w:rsidR="00EE1548" w:rsidRDefault="006E329B">
            <w:pPr>
              <w:spacing w:before="40" w:after="40" w:line="276" w:lineRule="auto"/>
              <w:jc w:val="center"/>
            </w:pPr>
            <w:r>
              <w:rPr>
                <w:b/>
                <w:sz w:val="23"/>
              </w:rPr>
              <w:t>mean_happiness_score</w:t>
            </w:r>
          </w:p>
        </w:tc>
      </w:tr>
      <w:tr w:rsidR="00EE1548" w14:paraId="7EB80DEB" w14:textId="77777777">
        <w:trPr>
          <w:jc w:val="center"/>
        </w:trPr>
        <w:tc>
          <w:tcPr>
            <w:tcW w:w="2351" w:type="dxa"/>
            <w:tcMar>
              <w:top w:w="80" w:type="dxa"/>
              <w:left w:w="120" w:type="dxa"/>
              <w:bottom w:w="80" w:type="dxa"/>
              <w:right w:w="120" w:type="dxa"/>
            </w:tcMar>
            <w:vAlign w:val="center"/>
          </w:tcPr>
          <w:p w14:paraId="58D4D789" w14:textId="77777777" w:rsidR="00EE1548" w:rsidRDefault="006E329B">
            <w:pPr>
              <w:spacing w:before="40" w:after="40" w:line="276" w:lineRule="auto"/>
              <w:jc w:val="right"/>
            </w:pPr>
            <w:r>
              <w:rPr>
                <w:sz w:val="23"/>
              </w:rPr>
              <w:t>2015</w:t>
            </w:r>
          </w:p>
        </w:tc>
        <w:tc>
          <w:tcPr>
            <w:tcW w:w="2351" w:type="dxa"/>
            <w:tcMar>
              <w:top w:w="80" w:type="dxa"/>
              <w:left w:w="120" w:type="dxa"/>
              <w:bottom w:w="80" w:type="dxa"/>
              <w:right w:w="120" w:type="dxa"/>
            </w:tcMar>
            <w:vAlign w:val="center"/>
          </w:tcPr>
          <w:p w14:paraId="785D96D5" w14:textId="77777777" w:rsidR="00EE1548" w:rsidRDefault="006E329B">
            <w:pPr>
              <w:spacing w:before="40" w:after="40" w:line="276" w:lineRule="auto"/>
              <w:jc w:val="right"/>
            </w:pPr>
            <w:r>
              <w:rPr>
                <w:sz w:val="23"/>
              </w:rPr>
              <w:t>0</w:t>
            </w:r>
          </w:p>
        </w:tc>
        <w:tc>
          <w:tcPr>
            <w:tcW w:w="2351" w:type="dxa"/>
            <w:tcMar>
              <w:top w:w="80" w:type="dxa"/>
              <w:left w:w="120" w:type="dxa"/>
              <w:bottom w:w="80" w:type="dxa"/>
              <w:right w:w="120" w:type="dxa"/>
            </w:tcMar>
            <w:vAlign w:val="center"/>
          </w:tcPr>
          <w:p w14:paraId="39706815" w14:textId="77777777" w:rsidR="00EE1548" w:rsidRDefault="006E329B">
            <w:pPr>
              <w:spacing w:before="40" w:after="40" w:line="276" w:lineRule="auto"/>
              <w:jc w:val="right"/>
            </w:pPr>
            <w:r>
              <w:rPr>
                <w:sz w:val="23"/>
              </w:rPr>
              <w:t>29</w:t>
            </w:r>
          </w:p>
        </w:tc>
        <w:tc>
          <w:tcPr>
            <w:tcW w:w="2351" w:type="dxa"/>
            <w:tcMar>
              <w:top w:w="80" w:type="dxa"/>
              <w:left w:w="120" w:type="dxa"/>
              <w:bottom w:w="80" w:type="dxa"/>
              <w:right w:w="120" w:type="dxa"/>
            </w:tcMar>
            <w:vAlign w:val="center"/>
          </w:tcPr>
          <w:p w14:paraId="2855CD77" w14:textId="77777777" w:rsidR="00EE1548" w:rsidRDefault="006E329B">
            <w:pPr>
              <w:spacing w:before="40" w:after="40" w:line="276" w:lineRule="auto"/>
              <w:jc w:val="right"/>
            </w:pPr>
            <w:r>
              <w:rPr>
                <w:sz w:val="23"/>
              </w:rPr>
              <w:t>6,8445</w:t>
            </w:r>
          </w:p>
        </w:tc>
      </w:tr>
      <w:tr w:rsidR="00EE1548" w14:paraId="77ABC969" w14:textId="77777777">
        <w:trPr>
          <w:jc w:val="center"/>
        </w:trPr>
        <w:tc>
          <w:tcPr>
            <w:tcW w:w="2351" w:type="dxa"/>
            <w:tcMar>
              <w:top w:w="80" w:type="dxa"/>
              <w:left w:w="120" w:type="dxa"/>
              <w:bottom w:w="80" w:type="dxa"/>
              <w:right w:w="120" w:type="dxa"/>
            </w:tcMar>
            <w:vAlign w:val="center"/>
          </w:tcPr>
          <w:p w14:paraId="75FAD958" w14:textId="77777777" w:rsidR="00EE1548" w:rsidRDefault="006E329B">
            <w:pPr>
              <w:spacing w:before="40" w:after="40" w:line="276" w:lineRule="auto"/>
              <w:jc w:val="right"/>
            </w:pPr>
            <w:r>
              <w:rPr>
                <w:sz w:val="23"/>
              </w:rPr>
              <w:t>2015</w:t>
            </w:r>
          </w:p>
        </w:tc>
        <w:tc>
          <w:tcPr>
            <w:tcW w:w="2351" w:type="dxa"/>
            <w:tcMar>
              <w:top w:w="80" w:type="dxa"/>
              <w:left w:w="120" w:type="dxa"/>
              <w:bottom w:w="80" w:type="dxa"/>
              <w:right w:w="120" w:type="dxa"/>
            </w:tcMar>
            <w:vAlign w:val="center"/>
          </w:tcPr>
          <w:p w14:paraId="3370F13E"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0EE39D23" w14:textId="77777777" w:rsidR="00EE1548" w:rsidRDefault="006E329B">
            <w:pPr>
              <w:spacing w:before="40" w:after="40" w:line="276" w:lineRule="auto"/>
              <w:jc w:val="right"/>
            </w:pPr>
            <w:r>
              <w:rPr>
                <w:sz w:val="23"/>
              </w:rPr>
              <w:t>79</w:t>
            </w:r>
          </w:p>
        </w:tc>
        <w:tc>
          <w:tcPr>
            <w:tcW w:w="2351" w:type="dxa"/>
            <w:tcMar>
              <w:top w:w="80" w:type="dxa"/>
              <w:left w:w="120" w:type="dxa"/>
              <w:bottom w:w="80" w:type="dxa"/>
              <w:right w:w="120" w:type="dxa"/>
            </w:tcMar>
            <w:vAlign w:val="center"/>
          </w:tcPr>
          <w:p w14:paraId="4D0FF160" w14:textId="77777777" w:rsidR="00EE1548" w:rsidRDefault="006E329B">
            <w:pPr>
              <w:spacing w:before="40" w:after="40" w:line="276" w:lineRule="auto"/>
              <w:jc w:val="right"/>
            </w:pPr>
            <w:r>
              <w:rPr>
                <w:sz w:val="23"/>
              </w:rPr>
              <w:t>5,5766</w:t>
            </w:r>
          </w:p>
        </w:tc>
      </w:tr>
      <w:tr w:rsidR="00EE1548" w14:paraId="45EF6BF2" w14:textId="77777777">
        <w:trPr>
          <w:jc w:val="center"/>
        </w:trPr>
        <w:tc>
          <w:tcPr>
            <w:tcW w:w="2351" w:type="dxa"/>
            <w:tcMar>
              <w:top w:w="80" w:type="dxa"/>
              <w:left w:w="120" w:type="dxa"/>
              <w:bottom w:w="80" w:type="dxa"/>
              <w:right w:w="120" w:type="dxa"/>
            </w:tcMar>
            <w:vAlign w:val="center"/>
          </w:tcPr>
          <w:p w14:paraId="145AC3AC" w14:textId="77777777" w:rsidR="00EE1548" w:rsidRDefault="006E329B">
            <w:pPr>
              <w:spacing w:before="40" w:after="40" w:line="276" w:lineRule="auto"/>
              <w:jc w:val="right"/>
            </w:pPr>
            <w:r>
              <w:rPr>
                <w:sz w:val="23"/>
              </w:rPr>
              <w:t>2015</w:t>
            </w:r>
          </w:p>
        </w:tc>
        <w:tc>
          <w:tcPr>
            <w:tcW w:w="2351" w:type="dxa"/>
            <w:tcMar>
              <w:top w:w="80" w:type="dxa"/>
              <w:left w:w="120" w:type="dxa"/>
              <w:bottom w:w="80" w:type="dxa"/>
              <w:right w:w="120" w:type="dxa"/>
            </w:tcMar>
            <w:vAlign w:val="center"/>
          </w:tcPr>
          <w:p w14:paraId="79116124"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2AC8A31B" w14:textId="77777777" w:rsidR="00EE1548" w:rsidRDefault="006E329B">
            <w:pPr>
              <w:spacing w:before="40" w:after="40" w:line="276" w:lineRule="auto"/>
              <w:jc w:val="right"/>
            </w:pPr>
            <w:r>
              <w:rPr>
                <w:sz w:val="23"/>
              </w:rPr>
              <w:t>50</w:t>
            </w:r>
          </w:p>
        </w:tc>
        <w:tc>
          <w:tcPr>
            <w:tcW w:w="2351" w:type="dxa"/>
            <w:tcMar>
              <w:top w:w="80" w:type="dxa"/>
              <w:left w:w="120" w:type="dxa"/>
              <w:bottom w:w="80" w:type="dxa"/>
              <w:right w:w="120" w:type="dxa"/>
            </w:tcMar>
            <w:vAlign w:val="center"/>
          </w:tcPr>
          <w:p w14:paraId="6E26148E" w14:textId="77777777" w:rsidR="00EE1548" w:rsidRDefault="006E329B">
            <w:pPr>
              <w:spacing w:before="40" w:after="40" w:line="276" w:lineRule="auto"/>
              <w:jc w:val="right"/>
            </w:pPr>
            <w:r>
              <w:rPr>
                <w:sz w:val="23"/>
              </w:rPr>
              <w:t>4,2065</w:t>
            </w:r>
          </w:p>
        </w:tc>
      </w:tr>
      <w:tr w:rsidR="00EE1548" w14:paraId="2F915284" w14:textId="77777777">
        <w:trPr>
          <w:jc w:val="center"/>
        </w:trPr>
        <w:tc>
          <w:tcPr>
            <w:tcW w:w="2351" w:type="dxa"/>
            <w:tcMar>
              <w:top w:w="80" w:type="dxa"/>
              <w:left w:w="120" w:type="dxa"/>
              <w:bottom w:w="80" w:type="dxa"/>
              <w:right w:w="120" w:type="dxa"/>
            </w:tcMar>
            <w:vAlign w:val="center"/>
          </w:tcPr>
          <w:p w14:paraId="0D0CED2C" w14:textId="77777777" w:rsidR="00EE1548" w:rsidRDefault="006E329B">
            <w:pPr>
              <w:spacing w:before="40" w:after="40" w:line="276" w:lineRule="auto"/>
              <w:jc w:val="right"/>
            </w:pPr>
            <w:r>
              <w:rPr>
                <w:sz w:val="23"/>
              </w:rPr>
              <w:t>2016</w:t>
            </w:r>
          </w:p>
        </w:tc>
        <w:tc>
          <w:tcPr>
            <w:tcW w:w="2351" w:type="dxa"/>
            <w:tcMar>
              <w:top w:w="80" w:type="dxa"/>
              <w:left w:w="120" w:type="dxa"/>
              <w:bottom w:w="80" w:type="dxa"/>
              <w:right w:w="120" w:type="dxa"/>
            </w:tcMar>
            <w:vAlign w:val="center"/>
          </w:tcPr>
          <w:p w14:paraId="43F364AF" w14:textId="77777777" w:rsidR="00EE1548" w:rsidRDefault="006E329B">
            <w:pPr>
              <w:spacing w:before="40" w:after="40" w:line="276" w:lineRule="auto"/>
              <w:jc w:val="right"/>
            </w:pPr>
            <w:r>
              <w:rPr>
                <w:sz w:val="23"/>
              </w:rPr>
              <w:t>0</w:t>
            </w:r>
          </w:p>
        </w:tc>
        <w:tc>
          <w:tcPr>
            <w:tcW w:w="2351" w:type="dxa"/>
            <w:tcMar>
              <w:top w:w="80" w:type="dxa"/>
              <w:left w:w="120" w:type="dxa"/>
              <w:bottom w:w="80" w:type="dxa"/>
              <w:right w:w="120" w:type="dxa"/>
            </w:tcMar>
            <w:vAlign w:val="center"/>
          </w:tcPr>
          <w:p w14:paraId="6B6A7426" w14:textId="77777777" w:rsidR="00EE1548" w:rsidRDefault="006E329B">
            <w:pPr>
              <w:spacing w:before="40" w:after="40" w:line="276" w:lineRule="auto"/>
              <w:jc w:val="right"/>
            </w:pPr>
            <w:r>
              <w:rPr>
                <w:sz w:val="23"/>
              </w:rPr>
              <w:t>27</w:t>
            </w:r>
          </w:p>
        </w:tc>
        <w:tc>
          <w:tcPr>
            <w:tcW w:w="2351" w:type="dxa"/>
            <w:tcMar>
              <w:top w:w="80" w:type="dxa"/>
              <w:left w:w="120" w:type="dxa"/>
              <w:bottom w:w="80" w:type="dxa"/>
              <w:right w:w="120" w:type="dxa"/>
            </w:tcMar>
            <w:vAlign w:val="center"/>
          </w:tcPr>
          <w:p w14:paraId="6DF6C931" w14:textId="77777777" w:rsidR="00EE1548" w:rsidRDefault="006E329B">
            <w:pPr>
              <w:spacing w:before="40" w:after="40" w:line="276" w:lineRule="auto"/>
              <w:jc w:val="right"/>
            </w:pPr>
            <w:r>
              <w:rPr>
                <w:sz w:val="23"/>
              </w:rPr>
              <w:t>6,8456</w:t>
            </w:r>
          </w:p>
        </w:tc>
      </w:tr>
      <w:tr w:rsidR="00EE1548" w14:paraId="6A2ADF2D" w14:textId="77777777">
        <w:trPr>
          <w:jc w:val="center"/>
        </w:trPr>
        <w:tc>
          <w:tcPr>
            <w:tcW w:w="2351" w:type="dxa"/>
            <w:tcMar>
              <w:top w:w="80" w:type="dxa"/>
              <w:left w:w="120" w:type="dxa"/>
              <w:bottom w:w="80" w:type="dxa"/>
              <w:right w:w="120" w:type="dxa"/>
            </w:tcMar>
            <w:vAlign w:val="center"/>
          </w:tcPr>
          <w:p w14:paraId="75175336" w14:textId="77777777" w:rsidR="00EE1548" w:rsidRDefault="006E329B">
            <w:pPr>
              <w:spacing w:before="40" w:after="40" w:line="276" w:lineRule="auto"/>
              <w:jc w:val="right"/>
            </w:pPr>
            <w:r>
              <w:rPr>
                <w:sz w:val="23"/>
              </w:rPr>
              <w:t>2016</w:t>
            </w:r>
          </w:p>
        </w:tc>
        <w:tc>
          <w:tcPr>
            <w:tcW w:w="2351" w:type="dxa"/>
            <w:tcMar>
              <w:top w:w="80" w:type="dxa"/>
              <w:left w:w="120" w:type="dxa"/>
              <w:bottom w:w="80" w:type="dxa"/>
              <w:right w:w="120" w:type="dxa"/>
            </w:tcMar>
            <w:vAlign w:val="center"/>
          </w:tcPr>
          <w:p w14:paraId="1AE046D7"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290A6246" w14:textId="77777777" w:rsidR="00EE1548" w:rsidRDefault="006E329B">
            <w:pPr>
              <w:spacing w:before="40" w:after="40" w:line="276" w:lineRule="auto"/>
              <w:jc w:val="right"/>
            </w:pPr>
            <w:r>
              <w:rPr>
                <w:sz w:val="23"/>
              </w:rPr>
              <w:t>84</w:t>
            </w:r>
          </w:p>
        </w:tc>
        <w:tc>
          <w:tcPr>
            <w:tcW w:w="2351" w:type="dxa"/>
            <w:tcMar>
              <w:top w:w="80" w:type="dxa"/>
              <w:left w:w="120" w:type="dxa"/>
              <w:bottom w:w="80" w:type="dxa"/>
              <w:right w:w="120" w:type="dxa"/>
            </w:tcMar>
            <w:vAlign w:val="center"/>
          </w:tcPr>
          <w:p w14:paraId="0E68EBCD" w14:textId="77777777" w:rsidR="00EE1548" w:rsidRDefault="006E329B">
            <w:pPr>
              <w:spacing w:before="40" w:after="40" w:line="276" w:lineRule="auto"/>
              <w:jc w:val="right"/>
            </w:pPr>
            <w:r>
              <w:rPr>
                <w:sz w:val="23"/>
              </w:rPr>
              <w:t>5,5975</w:t>
            </w:r>
          </w:p>
        </w:tc>
      </w:tr>
      <w:tr w:rsidR="00EE1548" w14:paraId="1408DCC9" w14:textId="77777777">
        <w:trPr>
          <w:jc w:val="center"/>
        </w:trPr>
        <w:tc>
          <w:tcPr>
            <w:tcW w:w="2351" w:type="dxa"/>
            <w:tcMar>
              <w:top w:w="80" w:type="dxa"/>
              <w:left w:w="120" w:type="dxa"/>
              <w:bottom w:w="80" w:type="dxa"/>
              <w:right w:w="120" w:type="dxa"/>
            </w:tcMar>
            <w:vAlign w:val="center"/>
          </w:tcPr>
          <w:p w14:paraId="09C0BB09" w14:textId="77777777" w:rsidR="00EE1548" w:rsidRDefault="006E329B">
            <w:pPr>
              <w:spacing w:before="40" w:after="40" w:line="276" w:lineRule="auto"/>
              <w:jc w:val="right"/>
            </w:pPr>
            <w:r>
              <w:rPr>
                <w:sz w:val="23"/>
              </w:rPr>
              <w:t>2016</w:t>
            </w:r>
          </w:p>
        </w:tc>
        <w:tc>
          <w:tcPr>
            <w:tcW w:w="2351" w:type="dxa"/>
            <w:tcMar>
              <w:top w:w="80" w:type="dxa"/>
              <w:left w:w="120" w:type="dxa"/>
              <w:bottom w:w="80" w:type="dxa"/>
              <w:right w:w="120" w:type="dxa"/>
            </w:tcMar>
            <w:vAlign w:val="center"/>
          </w:tcPr>
          <w:p w14:paraId="41D3FB25"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7C56A117" w14:textId="77777777" w:rsidR="00EE1548" w:rsidRDefault="006E329B">
            <w:pPr>
              <w:spacing w:before="40" w:after="40" w:line="276" w:lineRule="auto"/>
              <w:jc w:val="right"/>
            </w:pPr>
            <w:r>
              <w:rPr>
                <w:sz w:val="23"/>
              </w:rPr>
              <w:t>46</w:t>
            </w:r>
          </w:p>
        </w:tc>
        <w:tc>
          <w:tcPr>
            <w:tcW w:w="2351" w:type="dxa"/>
            <w:tcMar>
              <w:top w:w="80" w:type="dxa"/>
              <w:left w:w="120" w:type="dxa"/>
              <w:bottom w:w="80" w:type="dxa"/>
              <w:right w:w="120" w:type="dxa"/>
            </w:tcMar>
            <w:vAlign w:val="center"/>
          </w:tcPr>
          <w:p w14:paraId="226EE9B7" w14:textId="77777777" w:rsidR="00EE1548" w:rsidRDefault="006E329B">
            <w:pPr>
              <w:spacing w:before="40" w:after="40" w:line="276" w:lineRule="auto"/>
              <w:jc w:val="right"/>
            </w:pPr>
            <w:r>
              <w:rPr>
                <w:sz w:val="23"/>
              </w:rPr>
              <w:t>4,1302</w:t>
            </w:r>
          </w:p>
        </w:tc>
      </w:tr>
      <w:tr w:rsidR="00EE1548" w14:paraId="5CAB5425" w14:textId="77777777">
        <w:trPr>
          <w:jc w:val="center"/>
        </w:trPr>
        <w:tc>
          <w:tcPr>
            <w:tcW w:w="2351" w:type="dxa"/>
            <w:tcMar>
              <w:top w:w="80" w:type="dxa"/>
              <w:left w:w="120" w:type="dxa"/>
              <w:bottom w:w="80" w:type="dxa"/>
              <w:right w:w="120" w:type="dxa"/>
            </w:tcMar>
            <w:vAlign w:val="center"/>
          </w:tcPr>
          <w:p w14:paraId="330AD38D" w14:textId="77777777" w:rsidR="00EE1548" w:rsidRDefault="006E329B">
            <w:pPr>
              <w:spacing w:before="40" w:after="40" w:line="276" w:lineRule="auto"/>
              <w:jc w:val="right"/>
            </w:pPr>
            <w:r>
              <w:rPr>
                <w:sz w:val="23"/>
              </w:rPr>
              <w:t>2017</w:t>
            </w:r>
          </w:p>
        </w:tc>
        <w:tc>
          <w:tcPr>
            <w:tcW w:w="2351" w:type="dxa"/>
            <w:tcMar>
              <w:top w:w="80" w:type="dxa"/>
              <w:left w:w="120" w:type="dxa"/>
              <w:bottom w:w="80" w:type="dxa"/>
              <w:right w:w="120" w:type="dxa"/>
            </w:tcMar>
            <w:vAlign w:val="center"/>
          </w:tcPr>
          <w:p w14:paraId="41629B78" w14:textId="77777777" w:rsidR="00EE1548" w:rsidRDefault="006E329B">
            <w:pPr>
              <w:spacing w:before="40" w:after="40" w:line="276" w:lineRule="auto"/>
              <w:jc w:val="right"/>
            </w:pPr>
            <w:r>
              <w:rPr>
                <w:sz w:val="23"/>
              </w:rPr>
              <w:t>0</w:t>
            </w:r>
          </w:p>
        </w:tc>
        <w:tc>
          <w:tcPr>
            <w:tcW w:w="2351" w:type="dxa"/>
            <w:tcMar>
              <w:top w:w="80" w:type="dxa"/>
              <w:left w:w="120" w:type="dxa"/>
              <w:bottom w:w="80" w:type="dxa"/>
              <w:right w:w="120" w:type="dxa"/>
            </w:tcMar>
            <w:vAlign w:val="center"/>
          </w:tcPr>
          <w:p w14:paraId="7EF31CDD" w14:textId="77777777" w:rsidR="00EE1548" w:rsidRDefault="006E329B">
            <w:pPr>
              <w:spacing w:before="40" w:after="40" w:line="276" w:lineRule="auto"/>
              <w:jc w:val="right"/>
            </w:pPr>
            <w:r>
              <w:rPr>
                <w:sz w:val="23"/>
              </w:rPr>
              <w:t>29</w:t>
            </w:r>
          </w:p>
        </w:tc>
        <w:tc>
          <w:tcPr>
            <w:tcW w:w="2351" w:type="dxa"/>
            <w:tcMar>
              <w:top w:w="80" w:type="dxa"/>
              <w:left w:w="120" w:type="dxa"/>
              <w:bottom w:w="80" w:type="dxa"/>
              <w:right w:w="120" w:type="dxa"/>
            </w:tcMar>
            <w:vAlign w:val="center"/>
          </w:tcPr>
          <w:p w14:paraId="4FA7350F" w14:textId="77777777" w:rsidR="00EE1548" w:rsidRDefault="006E329B">
            <w:pPr>
              <w:spacing w:before="40" w:after="40" w:line="276" w:lineRule="auto"/>
              <w:jc w:val="right"/>
            </w:pPr>
            <w:r>
              <w:rPr>
                <w:sz w:val="23"/>
              </w:rPr>
              <w:t>6,7536</w:t>
            </w:r>
          </w:p>
        </w:tc>
      </w:tr>
      <w:tr w:rsidR="00EE1548" w14:paraId="75D7752E" w14:textId="77777777">
        <w:trPr>
          <w:jc w:val="center"/>
        </w:trPr>
        <w:tc>
          <w:tcPr>
            <w:tcW w:w="2351" w:type="dxa"/>
            <w:tcMar>
              <w:top w:w="80" w:type="dxa"/>
              <w:left w:w="120" w:type="dxa"/>
              <w:bottom w:w="80" w:type="dxa"/>
              <w:right w:w="120" w:type="dxa"/>
            </w:tcMar>
            <w:vAlign w:val="center"/>
          </w:tcPr>
          <w:p w14:paraId="33C7E529" w14:textId="77777777" w:rsidR="00EE1548" w:rsidRDefault="006E329B">
            <w:pPr>
              <w:spacing w:before="40" w:after="40" w:line="276" w:lineRule="auto"/>
              <w:jc w:val="right"/>
            </w:pPr>
            <w:r>
              <w:rPr>
                <w:sz w:val="23"/>
              </w:rPr>
              <w:t>2017</w:t>
            </w:r>
          </w:p>
        </w:tc>
        <w:tc>
          <w:tcPr>
            <w:tcW w:w="2351" w:type="dxa"/>
            <w:tcMar>
              <w:top w:w="80" w:type="dxa"/>
              <w:left w:w="120" w:type="dxa"/>
              <w:bottom w:w="80" w:type="dxa"/>
              <w:right w:w="120" w:type="dxa"/>
            </w:tcMar>
            <w:vAlign w:val="center"/>
          </w:tcPr>
          <w:p w14:paraId="16AF27F2"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589C1E6B" w14:textId="77777777" w:rsidR="00EE1548" w:rsidRDefault="006E329B">
            <w:pPr>
              <w:spacing w:before="40" w:after="40" w:line="276" w:lineRule="auto"/>
              <w:jc w:val="right"/>
            </w:pPr>
            <w:r>
              <w:rPr>
                <w:sz w:val="23"/>
              </w:rPr>
              <w:t>80</w:t>
            </w:r>
          </w:p>
        </w:tc>
        <w:tc>
          <w:tcPr>
            <w:tcW w:w="2351" w:type="dxa"/>
            <w:tcMar>
              <w:top w:w="80" w:type="dxa"/>
              <w:left w:w="120" w:type="dxa"/>
              <w:bottom w:w="80" w:type="dxa"/>
              <w:right w:w="120" w:type="dxa"/>
            </w:tcMar>
            <w:vAlign w:val="center"/>
          </w:tcPr>
          <w:p w14:paraId="7847CEDA" w14:textId="77777777" w:rsidR="00EE1548" w:rsidRDefault="006E329B">
            <w:pPr>
              <w:spacing w:before="40" w:after="40" w:line="276" w:lineRule="auto"/>
              <w:jc w:val="right"/>
            </w:pPr>
            <w:r>
              <w:rPr>
                <w:sz w:val="23"/>
              </w:rPr>
              <w:t>5,5702</w:t>
            </w:r>
          </w:p>
        </w:tc>
      </w:tr>
      <w:tr w:rsidR="00EE1548" w14:paraId="7C695EE2" w14:textId="77777777">
        <w:trPr>
          <w:jc w:val="center"/>
        </w:trPr>
        <w:tc>
          <w:tcPr>
            <w:tcW w:w="2351" w:type="dxa"/>
            <w:tcMar>
              <w:top w:w="80" w:type="dxa"/>
              <w:left w:w="120" w:type="dxa"/>
              <w:bottom w:w="80" w:type="dxa"/>
              <w:right w:w="120" w:type="dxa"/>
            </w:tcMar>
            <w:vAlign w:val="center"/>
          </w:tcPr>
          <w:p w14:paraId="65B76CCE" w14:textId="77777777" w:rsidR="00EE1548" w:rsidRDefault="006E329B">
            <w:pPr>
              <w:spacing w:before="40" w:after="40" w:line="276" w:lineRule="auto"/>
              <w:jc w:val="right"/>
            </w:pPr>
            <w:r>
              <w:rPr>
                <w:sz w:val="23"/>
              </w:rPr>
              <w:t>2017</w:t>
            </w:r>
          </w:p>
        </w:tc>
        <w:tc>
          <w:tcPr>
            <w:tcW w:w="2351" w:type="dxa"/>
            <w:tcMar>
              <w:top w:w="80" w:type="dxa"/>
              <w:left w:w="120" w:type="dxa"/>
              <w:bottom w:w="80" w:type="dxa"/>
              <w:right w:w="120" w:type="dxa"/>
            </w:tcMar>
            <w:vAlign w:val="center"/>
          </w:tcPr>
          <w:p w14:paraId="48D607DB"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55F84169" w14:textId="77777777" w:rsidR="00EE1548" w:rsidRDefault="006E329B">
            <w:pPr>
              <w:spacing w:before="40" w:after="40" w:line="276" w:lineRule="auto"/>
              <w:jc w:val="right"/>
            </w:pPr>
            <w:r>
              <w:rPr>
                <w:sz w:val="23"/>
              </w:rPr>
              <w:t>46</w:t>
            </w:r>
          </w:p>
        </w:tc>
        <w:tc>
          <w:tcPr>
            <w:tcW w:w="2351" w:type="dxa"/>
            <w:tcMar>
              <w:top w:w="80" w:type="dxa"/>
              <w:left w:w="120" w:type="dxa"/>
              <w:bottom w:w="80" w:type="dxa"/>
              <w:right w:w="120" w:type="dxa"/>
            </w:tcMar>
            <w:vAlign w:val="center"/>
          </w:tcPr>
          <w:p w14:paraId="2FF245B8" w14:textId="77777777" w:rsidR="00EE1548" w:rsidRDefault="006E329B">
            <w:pPr>
              <w:spacing w:before="40" w:after="40" w:line="276" w:lineRule="auto"/>
              <w:jc w:val="right"/>
            </w:pPr>
            <w:r>
              <w:rPr>
                <w:sz w:val="23"/>
              </w:rPr>
              <w:t>4,0957</w:t>
            </w:r>
          </w:p>
        </w:tc>
      </w:tr>
      <w:tr w:rsidR="00EE1548" w14:paraId="14A92391" w14:textId="77777777">
        <w:trPr>
          <w:jc w:val="center"/>
        </w:trPr>
        <w:tc>
          <w:tcPr>
            <w:tcW w:w="2351" w:type="dxa"/>
            <w:tcMar>
              <w:top w:w="80" w:type="dxa"/>
              <w:left w:w="120" w:type="dxa"/>
              <w:bottom w:w="80" w:type="dxa"/>
              <w:right w:w="120" w:type="dxa"/>
            </w:tcMar>
            <w:vAlign w:val="center"/>
          </w:tcPr>
          <w:p w14:paraId="716A0965" w14:textId="77777777" w:rsidR="00EE1548" w:rsidRDefault="006E329B">
            <w:pPr>
              <w:spacing w:before="40" w:after="40" w:line="276" w:lineRule="auto"/>
              <w:jc w:val="right"/>
            </w:pPr>
            <w:r>
              <w:rPr>
                <w:sz w:val="23"/>
              </w:rPr>
              <w:t>2018</w:t>
            </w:r>
          </w:p>
        </w:tc>
        <w:tc>
          <w:tcPr>
            <w:tcW w:w="2351" w:type="dxa"/>
            <w:tcMar>
              <w:top w:w="80" w:type="dxa"/>
              <w:left w:w="120" w:type="dxa"/>
              <w:bottom w:w="80" w:type="dxa"/>
              <w:right w:w="120" w:type="dxa"/>
            </w:tcMar>
            <w:vAlign w:val="center"/>
          </w:tcPr>
          <w:p w14:paraId="0BF76D4B" w14:textId="77777777" w:rsidR="00EE1548" w:rsidRDefault="006E329B">
            <w:pPr>
              <w:spacing w:before="40" w:after="40" w:line="276" w:lineRule="auto"/>
              <w:jc w:val="right"/>
            </w:pPr>
            <w:r>
              <w:rPr>
                <w:sz w:val="23"/>
              </w:rPr>
              <w:t>0</w:t>
            </w:r>
          </w:p>
        </w:tc>
        <w:tc>
          <w:tcPr>
            <w:tcW w:w="2351" w:type="dxa"/>
            <w:tcMar>
              <w:top w:w="80" w:type="dxa"/>
              <w:left w:w="120" w:type="dxa"/>
              <w:bottom w:w="80" w:type="dxa"/>
              <w:right w:w="120" w:type="dxa"/>
            </w:tcMar>
            <w:vAlign w:val="center"/>
          </w:tcPr>
          <w:p w14:paraId="2E2884A1" w14:textId="77777777" w:rsidR="00EE1548" w:rsidRDefault="006E329B">
            <w:pPr>
              <w:spacing w:before="40" w:after="40" w:line="276" w:lineRule="auto"/>
              <w:jc w:val="right"/>
            </w:pPr>
            <w:r>
              <w:rPr>
                <w:sz w:val="23"/>
              </w:rPr>
              <w:t>24</w:t>
            </w:r>
          </w:p>
        </w:tc>
        <w:tc>
          <w:tcPr>
            <w:tcW w:w="2351" w:type="dxa"/>
            <w:tcMar>
              <w:top w:w="80" w:type="dxa"/>
              <w:left w:w="120" w:type="dxa"/>
              <w:bottom w:w="80" w:type="dxa"/>
              <w:right w:w="120" w:type="dxa"/>
            </w:tcMar>
            <w:vAlign w:val="center"/>
          </w:tcPr>
          <w:p w14:paraId="6374D8AC" w14:textId="77777777" w:rsidR="00EE1548" w:rsidRDefault="006E329B">
            <w:pPr>
              <w:spacing w:before="40" w:after="40" w:line="276" w:lineRule="auto"/>
              <w:jc w:val="right"/>
            </w:pPr>
            <w:r>
              <w:rPr>
                <w:sz w:val="23"/>
              </w:rPr>
              <w:t>6,8050</w:t>
            </w:r>
          </w:p>
        </w:tc>
      </w:tr>
      <w:tr w:rsidR="00EE1548" w14:paraId="3319A1D0" w14:textId="77777777">
        <w:trPr>
          <w:jc w:val="center"/>
        </w:trPr>
        <w:tc>
          <w:tcPr>
            <w:tcW w:w="2351" w:type="dxa"/>
            <w:tcMar>
              <w:top w:w="80" w:type="dxa"/>
              <w:left w:w="120" w:type="dxa"/>
              <w:bottom w:w="80" w:type="dxa"/>
              <w:right w:w="120" w:type="dxa"/>
            </w:tcMar>
            <w:vAlign w:val="center"/>
          </w:tcPr>
          <w:p w14:paraId="37C6266D" w14:textId="77777777" w:rsidR="00EE1548" w:rsidRDefault="006E329B">
            <w:pPr>
              <w:spacing w:before="40" w:after="40" w:line="276" w:lineRule="auto"/>
              <w:jc w:val="right"/>
            </w:pPr>
            <w:r>
              <w:rPr>
                <w:sz w:val="23"/>
              </w:rPr>
              <w:t>2018</w:t>
            </w:r>
          </w:p>
        </w:tc>
        <w:tc>
          <w:tcPr>
            <w:tcW w:w="2351" w:type="dxa"/>
            <w:tcMar>
              <w:top w:w="80" w:type="dxa"/>
              <w:left w:w="120" w:type="dxa"/>
              <w:bottom w:w="80" w:type="dxa"/>
              <w:right w:w="120" w:type="dxa"/>
            </w:tcMar>
            <w:vAlign w:val="center"/>
          </w:tcPr>
          <w:p w14:paraId="47BCF8A4"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379B8BA3" w14:textId="77777777" w:rsidR="00EE1548" w:rsidRDefault="006E329B">
            <w:pPr>
              <w:spacing w:before="40" w:after="40" w:line="276" w:lineRule="auto"/>
              <w:jc w:val="right"/>
            </w:pPr>
            <w:r>
              <w:rPr>
                <w:sz w:val="23"/>
              </w:rPr>
              <w:t>85</w:t>
            </w:r>
          </w:p>
        </w:tc>
        <w:tc>
          <w:tcPr>
            <w:tcW w:w="2351" w:type="dxa"/>
            <w:tcMar>
              <w:top w:w="80" w:type="dxa"/>
              <w:left w:w="120" w:type="dxa"/>
              <w:bottom w:w="80" w:type="dxa"/>
              <w:right w:w="120" w:type="dxa"/>
            </w:tcMar>
            <w:vAlign w:val="center"/>
          </w:tcPr>
          <w:p w14:paraId="6548C0CF" w14:textId="77777777" w:rsidR="00EE1548" w:rsidRDefault="006E329B">
            <w:pPr>
              <w:spacing w:before="40" w:after="40" w:line="276" w:lineRule="auto"/>
              <w:jc w:val="right"/>
            </w:pPr>
            <w:r>
              <w:rPr>
                <w:sz w:val="23"/>
              </w:rPr>
              <w:t>5,6080</w:t>
            </w:r>
          </w:p>
        </w:tc>
      </w:tr>
      <w:tr w:rsidR="00EE1548" w14:paraId="73000894" w14:textId="77777777">
        <w:trPr>
          <w:jc w:val="center"/>
        </w:trPr>
        <w:tc>
          <w:tcPr>
            <w:tcW w:w="2351" w:type="dxa"/>
            <w:tcMar>
              <w:top w:w="80" w:type="dxa"/>
              <w:left w:w="120" w:type="dxa"/>
              <w:bottom w:w="80" w:type="dxa"/>
              <w:right w:w="120" w:type="dxa"/>
            </w:tcMar>
            <w:vAlign w:val="center"/>
          </w:tcPr>
          <w:p w14:paraId="79616F84" w14:textId="77777777" w:rsidR="00EE1548" w:rsidRDefault="006E329B">
            <w:pPr>
              <w:spacing w:before="40" w:after="40" w:line="276" w:lineRule="auto"/>
              <w:jc w:val="right"/>
            </w:pPr>
            <w:r>
              <w:rPr>
                <w:sz w:val="23"/>
              </w:rPr>
              <w:t>2018</w:t>
            </w:r>
          </w:p>
        </w:tc>
        <w:tc>
          <w:tcPr>
            <w:tcW w:w="2351" w:type="dxa"/>
            <w:tcMar>
              <w:top w:w="80" w:type="dxa"/>
              <w:left w:w="120" w:type="dxa"/>
              <w:bottom w:w="80" w:type="dxa"/>
              <w:right w:w="120" w:type="dxa"/>
            </w:tcMar>
            <w:vAlign w:val="center"/>
          </w:tcPr>
          <w:p w14:paraId="2A001BAE"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6132BE72" w14:textId="77777777" w:rsidR="00EE1548" w:rsidRDefault="006E329B">
            <w:pPr>
              <w:spacing w:before="40" w:after="40" w:line="276" w:lineRule="auto"/>
              <w:jc w:val="right"/>
            </w:pPr>
            <w:r>
              <w:rPr>
                <w:sz w:val="23"/>
              </w:rPr>
              <w:t>46</w:t>
            </w:r>
          </w:p>
        </w:tc>
        <w:tc>
          <w:tcPr>
            <w:tcW w:w="2351" w:type="dxa"/>
            <w:tcMar>
              <w:top w:w="80" w:type="dxa"/>
              <w:left w:w="120" w:type="dxa"/>
              <w:bottom w:w="80" w:type="dxa"/>
              <w:right w:w="120" w:type="dxa"/>
            </w:tcMar>
            <w:vAlign w:val="center"/>
          </w:tcPr>
          <w:p w14:paraId="72C10C41" w14:textId="77777777" w:rsidR="00EE1548" w:rsidRDefault="006E329B">
            <w:pPr>
              <w:spacing w:before="40" w:after="40" w:line="276" w:lineRule="auto"/>
              <w:jc w:val="right"/>
            </w:pPr>
            <w:r>
              <w:rPr>
                <w:sz w:val="23"/>
              </w:rPr>
              <w:t>4,1711</w:t>
            </w:r>
          </w:p>
        </w:tc>
      </w:tr>
      <w:tr w:rsidR="00EE1548" w14:paraId="02846296" w14:textId="77777777">
        <w:trPr>
          <w:jc w:val="center"/>
        </w:trPr>
        <w:tc>
          <w:tcPr>
            <w:tcW w:w="2351" w:type="dxa"/>
            <w:tcMar>
              <w:top w:w="80" w:type="dxa"/>
              <w:left w:w="120" w:type="dxa"/>
              <w:bottom w:w="80" w:type="dxa"/>
              <w:right w:w="120" w:type="dxa"/>
            </w:tcMar>
            <w:vAlign w:val="center"/>
          </w:tcPr>
          <w:p w14:paraId="6356166A" w14:textId="77777777" w:rsidR="00EE1548" w:rsidRDefault="006E329B">
            <w:pPr>
              <w:spacing w:before="40" w:after="40" w:line="276" w:lineRule="auto"/>
              <w:jc w:val="right"/>
            </w:pPr>
            <w:r>
              <w:rPr>
                <w:sz w:val="23"/>
              </w:rPr>
              <w:t>2019</w:t>
            </w:r>
          </w:p>
        </w:tc>
        <w:tc>
          <w:tcPr>
            <w:tcW w:w="2351" w:type="dxa"/>
            <w:tcMar>
              <w:top w:w="80" w:type="dxa"/>
              <w:left w:w="120" w:type="dxa"/>
              <w:bottom w:w="80" w:type="dxa"/>
              <w:right w:w="120" w:type="dxa"/>
            </w:tcMar>
            <w:vAlign w:val="center"/>
          </w:tcPr>
          <w:p w14:paraId="78A6DC10" w14:textId="77777777" w:rsidR="00EE1548" w:rsidRDefault="006E329B">
            <w:pPr>
              <w:spacing w:before="40" w:after="40" w:line="276" w:lineRule="auto"/>
              <w:jc w:val="right"/>
            </w:pPr>
            <w:r>
              <w:rPr>
                <w:sz w:val="23"/>
              </w:rPr>
              <w:t>0</w:t>
            </w:r>
          </w:p>
        </w:tc>
        <w:tc>
          <w:tcPr>
            <w:tcW w:w="2351" w:type="dxa"/>
            <w:tcMar>
              <w:top w:w="80" w:type="dxa"/>
              <w:left w:w="120" w:type="dxa"/>
              <w:bottom w:w="80" w:type="dxa"/>
              <w:right w:w="120" w:type="dxa"/>
            </w:tcMar>
            <w:vAlign w:val="center"/>
          </w:tcPr>
          <w:p w14:paraId="34553FCF" w14:textId="77777777" w:rsidR="00EE1548" w:rsidRDefault="006E329B">
            <w:pPr>
              <w:spacing w:before="40" w:after="40" w:line="276" w:lineRule="auto"/>
              <w:jc w:val="right"/>
            </w:pPr>
            <w:r>
              <w:rPr>
                <w:sz w:val="23"/>
              </w:rPr>
              <w:t>28</w:t>
            </w:r>
          </w:p>
        </w:tc>
        <w:tc>
          <w:tcPr>
            <w:tcW w:w="2351" w:type="dxa"/>
            <w:tcMar>
              <w:top w:w="80" w:type="dxa"/>
              <w:left w:w="120" w:type="dxa"/>
              <w:bottom w:w="80" w:type="dxa"/>
              <w:right w:w="120" w:type="dxa"/>
            </w:tcMar>
            <w:vAlign w:val="center"/>
          </w:tcPr>
          <w:p w14:paraId="457DB48D" w14:textId="77777777" w:rsidR="00EE1548" w:rsidRDefault="006E329B">
            <w:pPr>
              <w:spacing w:before="40" w:after="40" w:line="276" w:lineRule="auto"/>
              <w:jc w:val="right"/>
            </w:pPr>
            <w:r>
              <w:rPr>
                <w:sz w:val="23"/>
              </w:rPr>
              <w:t>6,7280</w:t>
            </w:r>
          </w:p>
        </w:tc>
      </w:tr>
      <w:tr w:rsidR="00EE1548" w14:paraId="1DCEFBDC" w14:textId="77777777">
        <w:trPr>
          <w:jc w:val="center"/>
        </w:trPr>
        <w:tc>
          <w:tcPr>
            <w:tcW w:w="2351" w:type="dxa"/>
            <w:tcMar>
              <w:top w:w="80" w:type="dxa"/>
              <w:left w:w="120" w:type="dxa"/>
              <w:bottom w:w="80" w:type="dxa"/>
              <w:right w:w="120" w:type="dxa"/>
            </w:tcMar>
            <w:vAlign w:val="center"/>
          </w:tcPr>
          <w:p w14:paraId="2BC6D468" w14:textId="77777777" w:rsidR="00EE1548" w:rsidRDefault="006E329B">
            <w:pPr>
              <w:spacing w:before="40" w:after="40" w:line="276" w:lineRule="auto"/>
              <w:jc w:val="right"/>
            </w:pPr>
            <w:r>
              <w:rPr>
                <w:sz w:val="23"/>
              </w:rPr>
              <w:lastRenderedPageBreak/>
              <w:t>2019</w:t>
            </w:r>
          </w:p>
        </w:tc>
        <w:tc>
          <w:tcPr>
            <w:tcW w:w="2351" w:type="dxa"/>
            <w:tcMar>
              <w:top w:w="80" w:type="dxa"/>
              <w:left w:w="120" w:type="dxa"/>
              <w:bottom w:w="80" w:type="dxa"/>
              <w:right w:w="120" w:type="dxa"/>
            </w:tcMar>
            <w:vAlign w:val="center"/>
          </w:tcPr>
          <w:p w14:paraId="05CF714E" w14:textId="77777777" w:rsidR="00EE1548" w:rsidRDefault="006E329B">
            <w:pPr>
              <w:spacing w:before="40" w:after="40" w:line="276" w:lineRule="auto"/>
              <w:jc w:val="right"/>
            </w:pPr>
            <w:r>
              <w:rPr>
                <w:sz w:val="23"/>
              </w:rPr>
              <w:t>1</w:t>
            </w:r>
          </w:p>
        </w:tc>
        <w:tc>
          <w:tcPr>
            <w:tcW w:w="2351" w:type="dxa"/>
            <w:tcMar>
              <w:top w:w="80" w:type="dxa"/>
              <w:left w:w="120" w:type="dxa"/>
              <w:bottom w:w="80" w:type="dxa"/>
              <w:right w:w="120" w:type="dxa"/>
            </w:tcMar>
            <w:vAlign w:val="center"/>
          </w:tcPr>
          <w:p w14:paraId="023A6773" w14:textId="77777777" w:rsidR="00EE1548" w:rsidRDefault="006E329B">
            <w:pPr>
              <w:spacing w:before="40" w:after="40" w:line="276" w:lineRule="auto"/>
              <w:jc w:val="right"/>
            </w:pPr>
            <w:r>
              <w:rPr>
                <w:sz w:val="23"/>
              </w:rPr>
              <w:t>82</w:t>
            </w:r>
          </w:p>
        </w:tc>
        <w:tc>
          <w:tcPr>
            <w:tcW w:w="2351" w:type="dxa"/>
            <w:tcMar>
              <w:top w:w="80" w:type="dxa"/>
              <w:left w:w="120" w:type="dxa"/>
              <w:bottom w:w="80" w:type="dxa"/>
              <w:right w:w="120" w:type="dxa"/>
            </w:tcMar>
            <w:vAlign w:val="center"/>
          </w:tcPr>
          <w:p w14:paraId="159F5D67" w14:textId="77777777" w:rsidR="00EE1548" w:rsidRDefault="006E329B">
            <w:pPr>
              <w:spacing w:before="40" w:after="40" w:line="276" w:lineRule="auto"/>
              <w:jc w:val="right"/>
            </w:pPr>
            <w:r>
              <w:rPr>
                <w:sz w:val="23"/>
              </w:rPr>
              <w:t>5,5977</w:t>
            </w:r>
          </w:p>
        </w:tc>
      </w:tr>
      <w:tr w:rsidR="00EE1548" w14:paraId="15C6755D" w14:textId="77777777">
        <w:trPr>
          <w:jc w:val="center"/>
        </w:trPr>
        <w:tc>
          <w:tcPr>
            <w:tcW w:w="2351" w:type="dxa"/>
            <w:tcMar>
              <w:top w:w="80" w:type="dxa"/>
              <w:left w:w="120" w:type="dxa"/>
              <w:bottom w:w="80" w:type="dxa"/>
              <w:right w:w="120" w:type="dxa"/>
            </w:tcMar>
            <w:vAlign w:val="center"/>
          </w:tcPr>
          <w:p w14:paraId="28A0DD52" w14:textId="77777777" w:rsidR="00EE1548" w:rsidRDefault="006E329B">
            <w:pPr>
              <w:spacing w:before="40" w:after="40" w:line="276" w:lineRule="auto"/>
              <w:jc w:val="right"/>
            </w:pPr>
            <w:r>
              <w:rPr>
                <w:sz w:val="23"/>
              </w:rPr>
              <w:t>2019</w:t>
            </w:r>
          </w:p>
        </w:tc>
        <w:tc>
          <w:tcPr>
            <w:tcW w:w="2351" w:type="dxa"/>
            <w:tcMar>
              <w:top w:w="80" w:type="dxa"/>
              <w:left w:w="120" w:type="dxa"/>
              <w:bottom w:w="80" w:type="dxa"/>
              <w:right w:w="120" w:type="dxa"/>
            </w:tcMar>
            <w:vAlign w:val="center"/>
          </w:tcPr>
          <w:p w14:paraId="3E5767AF"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3A3176B2" w14:textId="77777777" w:rsidR="00EE1548" w:rsidRDefault="006E329B">
            <w:pPr>
              <w:spacing w:before="40" w:after="40" w:line="276" w:lineRule="auto"/>
              <w:jc w:val="right"/>
            </w:pPr>
            <w:r>
              <w:rPr>
                <w:sz w:val="23"/>
              </w:rPr>
              <w:t>46</w:t>
            </w:r>
          </w:p>
        </w:tc>
        <w:tc>
          <w:tcPr>
            <w:tcW w:w="2351" w:type="dxa"/>
            <w:tcMar>
              <w:top w:w="80" w:type="dxa"/>
              <w:left w:w="120" w:type="dxa"/>
              <w:bottom w:w="80" w:type="dxa"/>
              <w:right w:w="120" w:type="dxa"/>
            </w:tcMar>
            <w:vAlign w:val="center"/>
          </w:tcPr>
          <w:p w14:paraId="16A36781" w14:textId="77777777" w:rsidR="00EE1548" w:rsidRDefault="006E329B">
            <w:pPr>
              <w:spacing w:before="40" w:after="40" w:line="276" w:lineRule="auto"/>
              <w:jc w:val="right"/>
            </w:pPr>
            <w:r>
              <w:rPr>
                <w:sz w:val="23"/>
              </w:rPr>
              <w:t>4,2632</w:t>
            </w:r>
          </w:p>
        </w:tc>
      </w:tr>
    </w:tbl>
    <w:p w14:paraId="79913EC8" w14:textId="77777777" w:rsidR="00EE1548" w:rsidRDefault="00EE1548">
      <w:pPr>
        <w:spacing w:after="40"/>
      </w:pPr>
    </w:p>
    <w:p w14:paraId="5422823B" w14:textId="77777777" w:rsidR="00EE1548" w:rsidRDefault="006E329B">
      <w:pPr>
        <w:ind w:firstLine="720"/>
      </w:pPr>
      <w:r>
        <w:t>Nhóm đặt tên cụm theo chân dung sáu đặc trưng, thứ tự ổn định là 0 là nhóm hạnh phúc cao, 1 là trung bình và 2 là thấp:</w:t>
      </w:r>
    </w:p>
    <w:p w14:paraId="4AEAE9C6" w14:textId="77777777" w:rsidR="00EE1548" w:rsidRDefault="006E329B">
      <w:pPr>
        <w:pStyle w:val="ListNumber"/>
      </w:pPr>
      <w:r>
        <w:t>Cụm 1 — Phát triển toàn diện: vượt trội đồng thời ở GDP, tuổi thọ và hỗ trợ xã hội, nhận thức tham nhũng cao nhất. Số quốc gia theo năm là 29, 27, 29, 24 và 28; điểm hạnh phúc trung bình từ 6,728 đến 6,846.</w:t>
      </w:r>
    </w:p>
    <w:p w14:paraId="311730B0" w14:textId="77777777" w:rsidR="00EE1548" w:rsidRDefault="006E329B">
      <w:pPr>
        <w:pStyle w:val="ListNumber"/>
      </w:pPr>
      <w:r>
        <w:t>Cụm 2 — Đang phát triển phụ thuộc kinh tế: các chỉ số ở mức trung bình khá và chiếm số lượng đông nhất. Số quốc gia theo năm là 79, 84, 80, 85 và 82; điểm hạnh phúc trung bình từ 5,570 đến 5,608.</w:t>
      </w:r>
    </w:p>
    <w:p w14:paraId="61B3AF05" w14:textId="77777777" w:rsidR="00EE1548" w:rsidRDefault="006E329B">
      <w:pPr>
        <w:pStyle w:val="ListNumber"/>
      </w:pPr>
      <w:r>
        <w:t>Cụm 3 — Dễ bị tổn thương và Khó khăn: điểm rất thấp ở hầu hết trụ cột kinh tế, y tế và tự do. Số quốc gia theo năm là 50, 46, 46, 46 và 46; điểm hạnh phúc trung bình từ 4,096 đến 4,263.</w:t>
      </w:r>
    </w:p>
    <w:p w14:paraId="454E3FE9" w14:textId="77777777" w:rsidR="00EE1548" w:rsidRDefault="006E329B">
      <w:pPr>
        <w:spacing w:before="80" w:line="288" w:lineRule="auto"/>
        <w:jc w:val="center"/>
      </w:pPr>
      <w:r>
        <w:rPr>
          <w:i/>
          <w:sz w:val="24"/>
        </w:rPr>
        <w:t>Hình 4.1 là chân dung radar trung bình năm năm của ba cụm.</w:t>
      </w:r>
    </w:p>
    <w:p w14:paraId="65F6B977" w14:textId="77777777" w:rsidR="00EE1548" w:rsidRDefault="006E329B">
      <w:pPr>
        <w:spacing w:before="120" w:after="80"/>
        <w:jc w:val="center"/>
      </w:pPr>
      <w:r>
        <w:rPr>
          <w:noProof/>
        </w:rPr>
        <w:drawing>
          <wp:inline distT="0" distB="0" distL="114300" distR="114300" wp14:anchorId="5A9C93DF" wp14:editId="43E1C7B9">
            <wp:extent cx="5120640" cy="2910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120640" cy="2911049"/>
                    </a:xfrm>
                    <a:prstGeom prst="rect">
                      <a:avLst/>
                    </a:prstGeom>
                  </pic:spPr>
                </pic:pic>
              </a:graphicData>
            </a:graphic>
          </wp:inline>
        </w:drawing>
      </w:r>
    </w:p>
    <w:p w14:paraId="4535F2AE" w14:textId="77777777" w:rsidR="00EE1548" w:rsidRDefault="006E329B">
      <w:pPr>
        <w:spacing w:before="80" w:line="288" w:lineRule="auto"/>
        <w:jc w:val="center"/>
      </w:pPr>
      <w:r>
        <w:rPr>
          <w:i/>
          <w:sz w:val="24"/>
        </w:rPr>
        <w:lastRenderedPageBreak/>
        <w:t>Hình 4.1: Chân dung radar sáu yếu tố của ba cụm quốc gia (trung bình 2015–2019)</w:t>
      </w:r>
    </w:p>
    <w:p w14:paraId="41ABDEFE" w14:textId="77777777" w:rsidR="00EE1548" w:rsidRDefault="006E329B">
      <w:pPr>
        <w:ind w:firstLine="720"/>
      </w:pPr>
      <w:r>
        <w:t>Cần lưu ý rằng nhãn 0, 1, 2 chỉ là mã định danh. Ở lớp nhãn gốc trước khi chuẩn hóa thứ tự, cụm điểm cao nhất của K-Means lần lượt mang nhãn 2, 0, 2, 1 và 0 từ 2015 đến 2019. Nhóm chuẩn hóa lại theo điểm hạnh phúc trung bình để tên cụm nhất quán giữa các năm, và trong báo cáo luôn diễn giải bằng giá trị trung bình sáu đặc trưng thay vì bằng số nhãn.</w:t>
      </w:r>
    </w:p>
    <w:p w14:paraId="799691AF" w14:textId="77777777" w:rsidR="00EE1548" w:rsidRDefault="006E329B">
      <w:pPr>
        <w:pStyle w:val="Heading2"/>
        <w:jc w:val="left"/>
      </w:pPr>
      <w:bookmarkStart w:id="35" w:name="_Toc243219814"/>
      <w:r>
        <w:t>4.4. Hậu kiểm độc lập bằng điểm hạnh phúc</w:t>
      </w:r>
      <w:bookmarkEnd w:id="35"/>
    </w:p>
    <w:p w14:paraId="205FD77E" w14:textId="77777777" w:rsidR="00EE1548" w:rsidRDefault="006E329B">
      <w:pPr>
        <w:ind w:firstLine="720"/>
      </w:pPr>
      <w:r>
        <w:t>Điểm hạnh phúc không tham gia gom cụm. Sau khi gán nhãn, nhóm kiểm tra mức phân hóa bằng phân tích phương sai một nhân tố với nhân tố là cụm (ba mức) và biến phụ thuộc là điểm hạnh phúc. Công thức F là tỉ số giữa phương sai giữa cụm và phương sai trong cụm:</w:t>
      </w:r>
    </w:p>
    <w:p w14:paraId="17DACC6D" w14:textId="77777777" w:rsidR="00EE1548" w:rsidRDefault="006E329B">
      <w:pPr>
        <w:spacing w:before="120" w:line="276" w:lineRule="auto"/>
        <w:jc w:val="center"/>
      </w:pPr>
      <m:oMathPara>
        <m:oMath>
          <m:r>
            <m:rPr>
              <m:sty m:val="p"/>
            </m:rPr>
            <w:rPr>
              <w:rFonts w:ascii="Cambria Math" w:hAnsi="Cambria Math"/>
            </w:rPr>
            <m:t>F = (SS_between / (k - 1)) / (SS_within / (n - k))</m:t>
          </m:r>
        </m:oMath>
      </m:oMathPara>
    </w:p>
    <w:p w14:paraId="3FE1284C" w14:textId="77777777" w:rsidR="00EE1548" w:rsidRDefault="006E329B">
      <w:pPr>
        <w:spacing w:before="80" w:line="288" w:lineRule="auto"/>
        <w:jc w:val="center"/>
      </w:pPr>
      <w:r>
        <w:rPr>
          <w:i/>
          <w:sz w:val="24"/>
        </w:rPr>
        <w:t>Bảng 4.4 là kết quả tính cho nhãn cụm K-Means của từng năm.</w:t>
      </w:r>
    </w:p>
    <w:p w14:paraId="3BD3B604" w14:textId="77777777" w:rsidR="00EE1548" w:rsidRDefault="006E329B">
      <w:pPr>
        <w:spacing w:before="80" w:line="288" w:lineRule="auto"/>
        <w:jc w:val="center"/>
      </w:pPr>
      <w:r>
        <w:rPr>
          <w:b/>
          <w:i/>
          <w:sz w:val="24"/>
        </w:rPr>
        <w:t>Bảng 4.4: Phân tích phương sai một nhân tố cho điểm hạnh phúc theo cụm K-Means</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881"/>
        <w:gridCol w:w="1881"/>
        <w:gridCol w:w="1881"/>
        <w:gridCol w:w="1881"/>
        <w:gridCol w:w="1881"/>
      </w:tblGrid>
      <w:tr w:rsidR="00EE1548" w14:paraId="1E8AD450" w14:textId="77777777">
        <w:trPr>
          <w:tblHeader/>
          <w:jc w:val="center"/>
        </w:trPr>
        <w:tc>
          <w:tcPr>
            <w:tcW w:w="1881" w:type="dxa"/>
            <w:shd w:val="clear" w:color="auto" w:fill="EAECEE"/>
            <w:tcMar>
              <w:top w:w="80" w:type="dxa"/>
              <w:left w:w="120" w:type="dxa"/>
              <w:bottom w:w="80" w:type="dxa"/>
              <w:right w:w="120" w:type="dxa"/>
            </w:tcMar>
            <w:vAlign w:val="center"/>
          </w:tcPr>
          <w:p w14:paraId="43FA7917" w14:textId="77777777" w:rsidR="00EE1548" w:rsidRDefault="006E329B">
            <w:pPr>
              <w:spacing w:before="40" w:after="40" w:line="276" w:lineRule="auto"/>
              <w:jc w:val="center"/>
            </w:pPr>
            <w:r>
              <w:rPr>
                <w:b/>
                <w:sz w:val="23"/>
              </w:rPr>
              <w:t>Năm</w:t>
            </w:r>
          </w:p>
        </w:tc>
        <w:tc>
          <w:tcPr>
            <w:tcW w:w="1881" w:type="dxa"/>
            <w:shd w:val="clear" w:color="auto" w:fill="EAECEE"/>
            <w:tcMar>
              <w:top w:w="80" w:type="dxa"/>
              <w:left w:w="120" w:type="dxa"/>
              <w:bottom w:w="80" w:type="dxa"/>
              <w:right w:w="120" w:type="dxa"/>
            </w:tcMar>
            <w:vAlign w:val="center"/>
          </w:tcPr>
          <w:p w14:paraId="7B0445B0" w14:textId="77777777" w:rsidR="00EE1548" w:rsidRDefault="006E329B">
            <w:pPr>
              <w:spacing w:before="40" w:after="40" w:line="276" w:lineRule="auto"/>
              <w:jc w:val="center"/>
            </w:pPr>
            <w:r>
              <w:rPr>
                <w:b/>
                <w:sz w:val="23"/>
              </w:rPr>
              <w:t>Số quan sát</w:t>
            </w:r>
          </w:p>
        </w:tc>
        <w:tc>
          <w:tcPr>
            <w:tcW w:w="1881" w:type="dxa"/>
            <w:shd w:val="clear" w:color="auto" w:fill="EAECEE"/>
            <w:tcMar>
              <w:top w:w="80" w:type="dxa"/>
              <w:left w:w="120" w:type="dxa"/>
              <w:bottom w:w="80" w:type="dxa"/>
              <w:right w:w="120" w:type="dxa"/>
            </w:tcMar>
            <w:vAlign w:val="center"/>
          </w:tcPr>
          <w:p w14:paraId="6DF26513" w14:textId="77777777" w:rsidR="00EE1548" w:rsidRDefault="006E329B">
            <w:pPr>
              <w:spacing w:before="40" w:after="40" w:line="276" w:lineRule="auto"/>
              <w:jc w:val="center"/>
            </w:pPr>
            <w:r>
              <w:rPr>
                <w:b/>
                <w:sz w:val="23"/>
              </w:rPr>
              <w:t>Bậc tự do</w:t>
            </w:r>
          </w:p>
        </w:tc>
        <w:tc>
          <w:tcPr>
            <w:tcW w:w="1881" w:type="dxa"/>
            <w:shd w:val="clear" w:color="auto" w:fill="EAECEE"/>
            <w:tcMar>
              <w:top w:w="80" w:type="dxa"/>
              <w:left w:w="120" w:type="dxa"/>
              <w:bottom w:w="80" w:type="dxa"/>
              <w:right w:w="120" w:type="dxa"/>
            </w:tcMar>
            <w:vAlign w:val="center"/>
          </w:tcPr>
          <w:p w14:paraId="071C78BA" w14:textId="77777777" w:rsidR="00EE1548" w:rsidRDefault="006E329B">
            <w:pPr>
              <w:spacing w:before="40" w:after="40" w:line="276" w:lineRule="auto"/>
              <w:jc w:val="center"/>
            </w:pPr>
            <w:r>
              <w:rPr>
                <w:b/>
                <w:sz w:val="23"/>
              </w:rPr>
              <w:t>F</w:t>
            </w:r>
          </w:p>
        </w:tc>
        <w:tc>
          <w:tcPr>
            <w:tcW w:w="1881" w:type="dxa"/>
            <w:shd w:val="clear" w:color="auto" w:fill="EAECEE"/>
            <w:tcMar>
              <w:top w:w="80" w:type="dxa"/>
              <w:left w:w="120" w:type="dxa"/>
              <w:bottom w:w="80" w:type="dxa"/>
              <w:right w:w="120" w:type="dxa"/>
            </w:tcMar>
            <w:vAlign w:val="center"/>
          </w:tcPr>
          <w:p w14:paraId="6A501D8F" w14:textId="77777777" w:rsidR="00EE1548" w:rsidRDefault="006E329B">
            <w:pPr>
              <w:spacing w:before="40" w:after="40" w:line="276" w:lineRule="auto"/>
              <w:jc w:val="center"/>
            </w:pPr>
            <w:r>
              <w:rPr>
                <w:b/>
                <w:sz w:val="23"/>
              </w:rPr>
              <w:t>Chênh lệch cụm cao nhất và thấp nhất</w:t>
            </w:r>
          </w:p>
        </w:tc>
      </w:tr>
      <w:tr w:rsidR="00EE1548" w14:paraId="7AC6D33A" w14:textId="77777777">
        <w:trPr>
          <w:jc w:val="center"/>
        </w:trPr>
        <w:tc>
          <w:tcPr>
            <w:tcW w:w="1881" w:type="dxa"/>
            <w:tcMar>
              <w:top w:w="80" w:type="dxa"/>
              <w:left w:w="120" w:type="dxa"/>
              <w:bottom w:w="80" w:type="dxa"/>
              <w:right w:w="120" w:type="dxa"/>
            </w:tcMar>
            <w:vAlign w:val="center"/>
          </w:tcPr>
          <w:p w14:paraId="4EFFC0FA" w14:textId="77777777" w:rsidR="00EE1548" w:rsidRDefault="006E329B">
            <w:pPr>
              <w:spacing w:before="40" w:after="40" w:line="276" w:lineRule="auto"/>
              <w:jc w:val="right"/>
            </w:pPr>
            <w:r>
              <w:rPr>
                <w:sz w:val="23"/>
              </w:rPr>
              <w:t>2015</w:t>
            </w:r>
          </w:p>
        </w:tc>
        <w:tc>
          <w:tcPr>
            <w:tcW w:w="1881" w:type="dxa"/>
            <w:tcMar>
              <w:top w:w="80" w:type="dxa"/>
              <w:left w:w="120" w:type="dxa"/>
              <w:bottom w:w="80" w:type="dxa"/>
              <w:right w:w="120" w:type="dxa"/>
            </w:tcMar>
            <w:vAlign w:val="center"/>
          </w:tcPr>
          <w:p w14:paraId="449B0E56" w14:textId="77777777" w:rsidR="00EE1548" w:rsidRDefault="006E329B">
            <w:pPr>
              <w:spacing w:before="40" w:after="40" w:line="276" w:lineRule="auto"/>
              <w:jc w:val="right"/>
            </w:pPr>
            <w:r>
              <w:rPr>
                <w:sz w:val="23"/>
              </w:rPr>
              <w:t>158</w:t>
            </w:r>
          </w:p>
        </w:tc>
        <w:tc>
          <w:tcPr>
            <w:tcW w:w="1881" w:type="dxa"/>
            <w:tcMar>
              <w:top w:w="80" w:type="dxa"/>
              <w:left w:w="120" w:type="dxa"/>
              <w:bottom w:w="80" w:type="dxa"/>
              <w:right w:w="120" w:type="dxa"/>
            </w:tcMar>
            <w:vAlign w:val="center"/>
          </w:tcPr>
          <w:p w14:paraId="0B81D914" w14:textId="77777777" w:rsidR="00EE1548" w:rsidRDefault="006E329B">
            <w:pPr>
              <w:spacing w:before="40" w:after="40" w:line="276" w:lineRule="auto"/>
              <w:jc w:val="left"/>
            </w:pPr>
            <w:r>
              <w:rPr>
                <w:sz w:val="23"/>
              </w:rPr>
              <w:t>(2; 155)</w:t>
            </w:r>
          </w:p>
        </w:tc>
        <w:tc>
          <w:tcPr>
            <w:tcW w:w="1881" w:type="dxa"/>
            <w:tcMar>
              <w:top w:w="80" w:type="dxa"/>
              <w:left w:w="120" w:type="dxa"/>
              <w:bottom w:w="80" w:type="dxa"/>
              <w:right w:w="120" w:type="dxa"/>
            </w:tcMar>
            <w:vAlign w:val="center"/>
          </w:tcPr>
          <w:p w14:paraId="0F7193F5" w14:textId="77777777" w:rsidR="00EE1548" w:rsidRDefault="006E329B">
            <w:pPr>
              <w:spacing w:before="40" w:after="40" w:line="276" w:lineRule="auto"/>
              <w:jc w:val="right"/>
            </w:pPr>
            <w:r>
              <w:rPr>
                <w:sz w:val="23"/>
              </w:rPr>
              <w:t>144,89</w:t>
            </w:r>
          </w:p>
        </w:tc>
        <w:tc>
          <w:tcPr>
            <w:tcW w:w="1881" w:type="dxa"/>
            <w:tcMar>
              <w:top w:w="80" w:type="dxa"/>
              <w:left w:w="120" w:type="dxa"/>
              <w:bottom w:w="80" w:type="dxa"/>
              <w:right w:w="120" w:type="dxa"/>
            </w:tcMar>
            <w:vAlign w:val="center"/>
          </w:tcPr>
          <w:p w14:paraId="1345E09E" w14:textId="77777777" w:rsidR="00EE1548" w:rsidRDefault="006E329B">
            <w:pPr>
              <w:spacing w:before="40" w:after="40" w:line="276" w:lineRule="auto"/>
              <w:jc w:val="right"/>
            </w:pPr>
            <w:r>
              <w:rPr>
                <w:sz w:val="23"/>
              </w:rPr>
              <w:t>2,638</w:t>
            </w:r>
          </w:p>
        </w:tc>
      </w:tr>
      <w:tr w:rsidR="00EE1548" w14:paraId="2BCE9B55" w14:textId="77777777">
        <w:trPr>
          <w:jc w:val="center"/>
        </w:trPr>
        <w:tc>
          <w:tcPr>
            <w:tcW w:w="1881" w:type="dxa"/>
            <w:tcMar>
              <w:top w:w="80" w:type="dxa"/>
              <w:left w:w="120" w:type="dxa"/>
              <w:bottom w:w="80" w:type="dxa"/>
              <w:right w:w="120" w:type="dxa"/>
            </w:tcMar>
            <w:vAlign w:val="center"/>
          </w:tcPr>
          <w:p w14:paraId="38A2635D" w14:textId="77777777" w:rsidR="00EE1548" w:rsidRDefault="006E329B">
            <w:pPr>
              <w:spacing w:before="40" w:after="40" w:line="276" w:lineRule="auto"/>
              <w:jc w:val="right"/>
            </w:pPr>
            <w:r>
              <w:rPr>
                <w:sz w:val="23"/>
              </w:rPr>
              <w:t>2016</w:t>
            </w:r>
          </w:p>
        </w:tc>
        <w:tc>
          <w:tcPr>
            <w:tcW w:w="1881" w:type="dxa"/>
            <w:tcMar>
              <w:top w:w="80" w:type="dxa"/>
              <w:left w:w="120" w:type="dxa"/>
              <w:bottom w:w="80" w:type="dxa"/>
              <w:right w:w="120" w:type="dxa"/>
            </w:tcMar>
            <w:vAlign w:val="center"/>
          </w:tcPr>
          <w:p w14:paraId="48CAB409" w14:textId="77777777" w:rsidR="00EE1548" w:rsidRDefault="006E329B">
            <w:pPr>
              <w:spacing w:before="40" w:after="40" w:line="276" w:lineRule="auto"/>
              <w:jc w:val="right"/>
            </w:pPr>
            <w:r>
              <w:rPr>
                <w:sz w:val="23"/>
              </w:rPr>
              <w:t>157</w:t>
            </w:r>
          </w:p>
        </w:tc>
        <w:tc>
          <w:tcPr>
            <w:tcW w:w="1881" w:type="dxa"/>
            <w:tcMar>
              <w:top w:w="80" w:type="dxa"/>
              <w:left w:w="120" w:type="dxa"/>
              <w:bottom w:w="80" w:type="dxa"/>
              <w:right w:w="120" w:type="dxa"/>
            </w:tcMar>
            <w:vAlign w:val="center"/>
          </w:tcPr>
          <w:p w14:paraId="2369A187" w14:textId="77777777" w:rsidR="00EE1548" w:rsidRDefault="006E329B">
            <w:pPr>
              <w:spacing w:before="40" w:after="40" w:line="276" w:lineRule="auto"/>
              <w:jc w:val="left"/>
            </w:pPr>
            <w:r>
              <w:rPr>
                <w:sz w:val="23"/>
              </w:rPr>
              <w:t>(2; 154)</w:t>
            </w:r>
          </w:p>
        </w:tc>
        <w:tc>
          <w:tcPr>
            <w:tcW w:w="1881" w:type="dxa"/>
            <w:tcMar>
              <w:top w:w="80" w:type="dxa"/>
              <w:left w:w="120" w:type="dxa"/>
              <w:bottom w:w="80" w:type="dxa"/>
              <w:right w:w="120" w:type="dxa"/>
            </w:tcMar>
            <w:vAlign w:val="center"/>
          </w:tcPr>
          <w:p w14:paraId="26666CDF" w14:textId="77777777" w:rsidR="00EE1548" w:rsidRDefault="006E329B">
            <w:pPr>
              <w:spacing w:before="40" w:after="40" w:line="276" w:lineRule="auto"/>
              <w:jc w:val="right"/>
            </w:pPr>
            <w:r>
              <w:rPr>
                <w:sz w:val="23"/>
              </w:rPr>
              <w:t>148,24</w:t>
            </w:r>
          </w:p>
        </w:tc>
        <w:tc>
          <w:tcPr>
            <w:tcW w:w="1881" w:type="dxa"/>
            <w:tcMar>
              <w:top w:w="80" w:type="dxa"/>
              <w:left w:w="120" w:type="dxa"/>
              <w:bottom w:w="80" w:type="dxa"/>
              <w:right w:w="120" w:type="dxa"/>
            </w:tcMar>
            <w:vAlign w:val="center"/>
          </w:tcPr>
          <w:p w14:paraId="426B5CA9" w14:textId="77777777" w:rsidR="00EE1548" w:rsidRDefault="006E329B">
            <w:pPr>
              <w:spacing w:before="40" w:after="40" w:line="276" w:lineRule="auto"/>
              <w:jc w:val="right"/>
            </w:pPr>
            <w:r>
              <w:rPr>
                <w:sz w:val="23"/>
              </w:rPr>
              <w:t>2,715</w:t>
            </w:r>
          </w:p>
        </w:tc>
      </w:tr>
      <w:tr w:rsidR="00EE1548" w14:paraId="31F1C36E" w14:textId="77777777">
        <w:trPr>
          <w:jc w:val="center"/>
        </w:trPr>
        <w:tc>
          <w:tcPr>
            <w:tcW w:w="1881" w:type="dxa"/>
            <w:tcMar>
              <w:top w:w="80" w:type="dxa"/>
              <w:left w:w="120" w:type="dxa"/>
              <w:bottom w:w="80" w:type="dxa"/>
              <w:right w:w="120" w:type="dxa"/>
            </w:tcMar>
            <w:vAlign w:val="center"/>
          </w:tcPr>
          <w:p w14:paraId="3029E0D9" w14:textId="77777777" w:rsidR="00EE1548" w:rsidRDefault="006E329B">
            <w:pPr>
              <w:spacing w:before="40" w:after="40" w:line="276" w:lineRule="auto"/>
              <w:jc w:val="right"/>
            </w:pPr>
            <w:r>
              <w:rPr>
                <w:sz w:val="23"/>
              </w:rPr>
              <w:t>2017</w:t>
            </w:r>
          </w:p>
        </w:tc>
        <w:tc>
          <w:tcPr>
            <w:tcW w:w="1881" w:type="dxa"/>
            <w:tcMar>
              <w:top w:w="80" w:type="dxa"/>
              <w:left w:w="120" w:type="dxa"/>
              <w:bottom w:w="80" w:type="dxa"/>
              <w:right w:w="120" w:type="dxa"/>
            </w:tcMar>
            <w:vAlign w:val="center"/>
          </w:tcPr>
          <w:p w14:paraId="51A3BDEC" w14:textId="77777777" w:rsidR="00EE1548" w:rsidRDefault="006E329B">
            <w:pPr>
              <w:spacing w:before="40" w:after="40" w:line="276" w:lineRule="auto"/>
              <w:jc w:val="right"/>
            </w:pPr>
            <w:r>
              <w:rPr>
                <w:sz w:val="23"/>
              </w:rPr>
              <w:t>155</w:t>
            </w:r>
          </w:p>
        </w:tc>
        <w:tc>
          <w:tcPr>
            <w:tcW w:w="1881" w:type="dxa"/>
            <w:tcMar>
              <w:top w:w="80" w:type="dxa"/>
              <w:left w:w="120" w:type="dxa"/>
              <w:bottom w:w="80" w:type="dxa"/>
              <w:right w:w="120" w:type="dxa"/>
            </w:tcMar>
            <w:vAlign w:val="center"/>
          </w:tcPr>
          <w:p w14:paraId="11B9DF74" w14:textId="77777777" w:rsidR="00EE1548" w:rsidRDefault="006E329B">
            <w:pPr>
              <w:spacing w:before="40" w:after="40" w:line="276" w:lineRule="auto"/>
              <w:jc w:val="left"/>
            </w:pPr>
            <w:r>
              <w:rPr>
                <w:sz w:val="23"/>
              </w:rPr>
              <w:t>(2; 152)</w:t>
            </w:r>
          </w:p>
        </w:tc>
        <w:tc>
          <w:tcPr>
            <w:tcW w:w="1881" w:type="dxa"/>
            <w:tcMar>
              <w:top w:w="80" w:type="dxa"/>
              <w:left w:w="120" w:type="dxa"/>
              <w:bottom w:w="80" w:type="dxa"/>
              <w:right w:w="120" w:type="dxa"/>
            </w:tcMar>
            <w:vAlign w:val="center"/>
          </w:tcPr>
          <w:p w14:paraId="22BE1B04" w14:textId="77777777" w:rsidR="00EE1548" w:rsidRDefault="006E329B">
            <w:pPr>
              <w:spacing w:before="40" w:after="40" w:line="276" w:lineRule="auto"/>
              <w:jc w:val="right"/>
            </w:pPr>
            <w:r>
              <w:rPr>
                <w:sz w:val="23"/>
              </w:rPr>
              <w:t>159,18</w:t>
            </w:r>
          </w:p>
        </w:tc>
        <w:tc>
          <w:tcPr>
            <w:tcW w:w="1881" w:type="dxa"/>
            <w:tcMar>
              <w:top w:w="80" w:type="dxa"/>
              <w:left w:w="120" w:type="dxa"/>
              <w:bottom w:w="80" w:type="dxa"/>
              <w:right w:w="120" w:type="dxa"/>
            </w:tcMar>
            <w:vAlign w:val="center"/>
          </w:tcPr>
          <w:p w14:paraId="721F32EE" w14:textId="77777777" w:rsidR="00EE1548" w:rsidRDefault="006E329B">
            <w:pPr>
              <w:spacing w:before="40" w:after="40" w:line="276" w:lineRule="auto"/>
              <w:jc w:val="right"/>
            </w:pPr>
            <w:r>
              <w:rPr>
                <w:sz w:val="23"/>
              </w:rPr>
              <w:t>2,658</w:t>
            </w:r>
          </w:p>
        </w:tc>
      </w:tr>
      <w:tr w:rsidR="00EE1548" w14:paraId="33767366" w14:textId="77777777">
        <w:trPr>
          <w:jc w:val="center"/>
        </w:trPr>
        <w:tc>
          <w:tcPr>
            <w:tcW w:w="1881" w:type="dxa"/>
            <w:tcMar>
              <w:top w:w="80" w:type="dxa"/>
              <w:left w:w="120" w:type="dxa"/>
              <w:bottom w:w="80" w:type="dxa"/>
              <w:right w:w="120" w:type="dxa"/>
            </w:tcMar>
            <w:vAlign w:val="center"/>
          </w:tcPr>
          <w:p w14:paraId="22E32D40" w14:textId="77777777" w:rsidR="00EE1548" w:rsidRDefault="006E329B">
            <w:pPr>
              <w:spacing w:before="40" w:after="40" w:line="276" w:lineRule="auto"/>
              <w:jc w:val="right"/>
            </w:pPr>
            <w:r>
              <w:rPr>
                <w:sz w:val="23"/>
              </w:rPr>
              <w:t>2018</w:t>
            </w:r>
          </w:p>
        </w:tc>
        <w:tc>
          <w:tcPr>
            <w:tcW w:w="1881" w:type="dxa"/>
            <w:tcMar>
              <w:top w:w="80" w:type="dxa"/>
              <w:left w:w="120" w:type="dxa"/>
              <w:bottom w:w="80" w:type="dxa"/>
              <w:right w:w="120" w:type="dxa"/>
            </w:tcMar>
            <w:vAlign w:val="center"/>
          </w:tcPr>
          <w:p w14:paraId="004BC55F" w14:textId="77777777" w:rsidR="00EE1548" w:rsidRDefault="006E329B">
            <w:pPr>
              <w:spacing w:before="40" w:after="40" w:line="276" w:lineRule="auto"/>
              <w:jc w:val="right"/>
            </w:pPr>
            <w:r>
              <w:rPr>
                <w:sz w:val="23"/>
              </w:rPr>
              <w:t>155</w:t>
            </w:r>
          </w:p>
        </w:tc>
        <w:tc>
          <w:tcPr>
            <w:tcW w:w="1881" w:type="dxa"/>
            <w:tcMar>
              <w:top w:w="80" w:type="dxa"/>
              <w:left w:w="120" w:type="dxa"/>
              <w:bottom w:w="80" w:type="dxa"/>
              <w:right w:w="120" w:type="dxa"/>
            </w:tcMar>
            <w:vAlign w:val="center"/>
          </w:tcPr>
          <w:p w14:paraId="75DF8E2C" w14:textId="77777777" w:rsidR="00EE1548" w:rsidRDefault="006E329B">
            <w:pPr>
              <w:spacing w:before="40" w:after="40" w:line="276" w:lineRule="auto"/>
              <w:jc w:val="left"/>
            </w:pPr>
            <w:r>
              <w:rPr>
                <w:sz w:val="23"/>
              </w:rPr>
              <w:t>(2; 152)</w:t>
            </w:r>
          </w:p>
        </w:tc>
        <w:tc>
          <w:tcPr>
            <w:tcW w:w="1881" w:type="dxa"/>
            <w:tcMar>
              <w:top w:w="80" w:type="dxa"/>
              <w:left w:w="120" w:type="dxa"/>
              <w:bottom w:w="80" w:type="dxa"/>
              <w:right w:w="120" w:type="dxa"/>
            </w:tcMar>
            <w:vAlign w:val="center"/>
          </w:tcPr>
          <w:p w14:paraId="1C5E24D3" w14:textId="77777777" w:rsidR="00EE1548" w:rsidRDefault="006E329B">
            <w:pPr>
              <w:spacing w:before="40" w:after="40" w:line="276" w:lineRule="auto"/>
              <w:jc w:val="right"/>
            </w:pPr>
            <w:r>
              <w:rPr>
                <w:sz w:val="23"/>
              </w:rPr>
              <w:t>127,15</w:t>
            </w:r>
          </w:p>
        </w:tc>
        <w:tc>
          <w:tcPr>
            <w:tcW w:w="1881" w:type="dxa"/>
            <w:tcMar>
              <w:top w:w="80" w:type="dxa"/>
              <w:left w:w="120" w:type="dxa"/>
              <w:bottom w:w="80" w:type="dxa"/>
              <w:right w:w="120" w:type="dxa"/>
            </w:tcMar>
            <w:vAlign w:val="center"/>
          </w:tcPr>
          <w:p w14:paraId="62B777A9" w14:textId="77777777" w:rsidR="00EE1548" w:rsidRDefault="006E329B">
            <w:pPr>
              <w:spacing w:before="40" w:after="40" w:line="276" w:lineRule="auto"/>
              <w:jc w:val="right"/>
            </w:pPr>
            <w:r>
              <w:rPr>
                <w:sz w:val="23"/>
              </w:rPr>
              <w:t>2,634</w:t>
            </w:r>
          </w:p>
        </w:tc>
      </w:tr>
      <w:tr w:rsidR="00EE1548" w14:paraId="0153CD20" w14:textId="77777777">
        <w:trPr>
          <w:jc w:val="center"/>
        </w:trPr>
        <w:tc>
          <w:tcPr>
            <w:tcW w:w="1881" w:type="dxa"/>
            <w:tcMar>
              <w:top w:w="80" w:type="dxa"/>
              <w:left w:w="120" w:type="dxa"/>
              <w:bottom w:w="80" w:type="dxa"/>
              <w:right w:w="120" w:type="dxa"/>
            </w:tcMar>
            <w:vAlign w:val="center"/>
          </w:tcPr>
          <w:p w14:paraId="6235E433" w14:textId="77777777" w:rsidR="00EE1548" w:rsidRDefault="006E329B">
            <w:pPr>
              <w:spacing w:before="40" w:after="40" w:line="276" w:lineRule="auto"/>
              <w:jc w:val="right"/>
            </w:pPr>
            <w:r>
              <w:rPr>
                <w:sz w:val="23"/>
              </w:rPr>
              <w:t>2019</w:t>
            </w:r>
          </w:p>
        </w:tc>
        <w:tc>
          <w:tcPr>
            <w:tcW w:w="1881" w:type="dxa"/>
            <w:tcMar>
              <w:top w:w="80" w:type="dxa"/>
              <w:left w:w="120" w:type="dxa"/>
              <w:bottom w:w="80" w:type="dxa"/>
              <w:right w:w="120" w:type="dxa"/>
            </w:tcMar>
            <w:vAlign w:val="center"/>
          </w:tcPr>
          <w:p w14:paraId="488051B1" w14:textId="77777777" w:rsidR="00EE1548" w:rsidRDefault="006E329B">
            <w:pPr>
              <w:spacing w:before="40" w:after="40" w:line="276" w:lineRule="auto"/>
              <w:jc w:val="right"/>
            </w:pPr>
            <w:r>
              <w:rPr>
                <w:sz w:val="23"/>
              </w:rPr>
              <w:t>156</w:t>
            </w:r>
          </w:p>
        </w:tc>
        <w:tc>
          <w:tcPr>
            <w:tcW w:w="1881" w:type="dxa"/>
            <w:tcMar>
              <w:top w:w="80" w:type="dxa"/>
              <w:left w:w="120" w:type="dxa"/>
              <w:bottom w:w="80" w:type="dxa"/>
              <w:right w:w="120" w:type="dxa"/>
            </w:tcMar>
            <w:vAlign w:val="center"/>
          </w:tcPr>
          <w:p w14:paraId="7DCAD2FB" w14:textId="77777777" w:rsidR="00EE1548" w:rsidRDefault="006E329B">
            <w:pPr>
              <w:spacing w:before="40" w:after="40" w:line="276" w:lineRule="auto"/>
              <w:jc w:val="left"/>
            </w:pPr>
            <w:r>
              <w:rPr>
                <w:sz w:val="23"/>
              </w:rPr>
              <w:t>(2; 153)</w:t>
            </w:r>
          </w:p>
        </w:tc>
        <w:tc>
          <w:tcPr>
            <w:tcW w:w="1881" w:type="dxa"/>
            <w:tcMar>
              <w:top w:w="80" w:type="dxa"/>
              <w:left w:w="120" w:type="dxa"/>
              <w:bottom w:w="80" w:type="dxa"/>
              <w:right w:w="120" w:type="dxa"/>
            </w:tcMar>
            <w:vAlign w:val="center"/>
          </w:tcPr>
          <w:p w14:paraId="690CE5A9" w14:textId="77777777" w:rsidR="00EE1548" w:rsidRDefault="006E329B">
            <w:pPr>
              <w:spacing w:before="40" w:after="40" w:line="276" w:lineRule="auto"/>
              <w:jc w:val="right"/>
            </w:pPr>
            <w:r>
              <w:rPr>
                <w:sz w:val="23"/>
              </w:rPr>
              <w:t>107,09</w:t>
            </w:r>
          </w:p>
        </w:tc>
        <w:tc>
          <w:tcPr>
            <w:tcW w:w="1881" w:type="dxa"/>
            <w:tcMar>
              <w:top w:w="80" w:type="dxa"/>
              <w:left w:w="120" w:type="dxa"/>
              <w:bottom w:w="80" w:type="dxa"/>
              <w:right w:w="120" w:type="dxa"/>
            </w:tcMar>
            <w:vAlign w:val="center"/>
          </w:tcPr>
          <w:p w14:paraId="2ED3759D" w14:textId="77777777" w:rsidR="00EE1548" w:rsidRDefault="006E329B">
            <w:pPr>
              <w:spacing w:before="40" w:after="40" w:line="276" w:lineRule="auto"/>
              <w:jc w:val="right"/>
            </w:pPr>
            <w:r>
              <w:rPr>
                <w:sz w:val="23"/>
              </w:rPr>
              <w:t>2,465</w:t>
            </w:r>
          </w:p>
        </w:tc>
      </w:tr>
    </w:tbl>
    <w:p w14:paraId="06F0E3E0" w14:textId="77777777" w:rsidR="00EE1548" w:rsidRDefault="00EE1548">
      <w:pPr>
        <w:spacing w:after="40"/>
      </w:pPr>
    </w:p>
    <w:p w14:paraId="6262B209" w14:textId="77777777" w:rsidR="00EE1548" w:rsidRDefault="006E329B">
      <w:pPr>
        <w:ind w:firstLine="720"/>
      </w:pPr>
      <w:r>
        <w:t xml:space="preserve">Giá trị F đều trên 100, lớn hơn nhiều mức cần thiết để bác bỏ giả thuyết không ở mức ý nghĩa 1 phần trăm. Chênh lệch giữa điểm trung bình cụm cao nhất và thấp nhất </w:t>
      </w:r>
      <w:r>
        <w:lastRenderedPageBreak/>
        <w:t>nằm trong khoảng 2,465 đến 2,943 điểm trên thang 0–10 tùy cấu hình và năm. Hình 4.2 là biểu đồ hộp phân bố điểm hạnh phúc theo cụm qua năm năm.</w:t>
      </w:r>
    </w:p>
    <w:p w14:paraId="7F54E84F" w14:textId="77777777" w:rsidR="00EE1548" w:rsidRDefault="006E329B">
      <w:pPr>
        <w:spacing w:before="120" w:after="80"/>
        <w:jc w:val="center"/>
      </w:pPr>
      <w:r>
        <w:rPr>
          <w:noProof/>
        </w:rPr>
        <w:drawing>
          <wp:inline distT="0" distB="0" distL="114300" distR="114300" wp14:anchorId="47B7EBC2" wp14:editId="75DC4C5D">
            <wp:extent cx="5577840" cy="316611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577840" cy="3166604"/>
                    </a:xfrm>
                    <a:prstGeom prst="rect">
                      <a:avLst/>
                    </a:prstGeom>
                  </pic:spPr>
                </pic:pic>
              </a:graphicData>
            </a:graphic>
          </wp:inline>
        </w:drawing>
      </w:r>
    </w:p>
    <w:p w14:paraId="7761098B" w14:textId="77777777" w:rsidR="00EE1548" w:rsidRDefault="006E329B">
      <w:pPr>
        <w:spacing w:before="80" w:line="288" w:lineRule="auto"/>
        <w:jc w:val="center"/>
      </w:pPr>
      <w:r>
        <w:rPr>
          <w:i/>
          <w:sz w:val="24"/>
        </w:rPr>
        <w:t>Hình 4.2: Hậu kiểm độc lập, phân bố điểm hạnh phúc thực tế giữa ba cụm qua năm năm</w:t>
      </w:r>
    </w:p>
    <w:p w14:paraId="60B81A99" w14:textId="77777777" w:rsidR="00EE1548" w:rsidRDefault="006E329B">
      <w:pPr>
        <w:ind w:firstLine="720"/>
      </w:pPr>
      <w:r>
        <w:t>Kết quả này là căn cứ để nhóm kết luận các cụm hình thành từ sáu yếu tố khách quan vẫn phản ánh đúng mức sống thực tế, dù không dùng điểm hạnh phúc trong quá trình gom cụm.</w:t>
      </w:r>
    </w:p>
    <w:p w14:paraId="11E1383A" w14:textId="77777777" w:rsidR="00EE1548" w:rsidRDefault="006E329B">
      <w:pPr>
        <w:pStyle w:val="Heading2"/>
        <w:jc w:val="left"/>
      </w:pPr>
      <w:bookmarkStart w:id="36" w:name="_Toc243219815"/>
      <w:r>
        <w:t>4.5. Cấu hình đối chứng k = 3</w:t>
      </w:r>
      <w:bookmarkEnd w:id="36"/>
    </w:p>
    <w:p w14:paraId="0836B7FB" w14:textId="77777777" w:rsidR="00EE1548" w:rsidRDefault="006E329B">
      <w:pPr>
        <w:ind w:firstLine="720"/>
      </w:pPr>
      <w:r>
        <w:t>Vì k* = 3 ở cả năm năm, cấu hình đối chứng k = 3 trùng với cấu hình tối ưu. Bảng 4.5 tổng hợp chỉ số của hai thuật toán theo năm.</w:t>
      </w:r>
    </w:p>
    <w:p w14:paraId="363CC06C" w14:textId="77777777" w:rsidR="00EE1548" w:rsidRDefault="006E329B">
      <w:pPr>
        <w:spacing w:before="80" w:line="288" w:lineRule="auto"/>
        <w:jc w:val="center"/>
      </w:pPr>
      <w:r>
        <w:rPr>
          <w:b/>
          <w:i/>
          <w:sz w:val="24"/>
        </w:rPr>
        <w:t>Bảng 4.5: Chỉ số của cấu hình đối chứng k = 3 cho hai thuật toán qua năm năm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706"/>
        <w:gridCol w:w="1212"/>
        <w:gridCol w:w="872"/>
        <w:gridCol w:w="1940"/>
        <w:gridCol w:w="1188"/>
        <w:gridCol w:w="1723"/>
        <w:gridCol w:w="2004"/>
      </w:tblGrid>
      <w:tr w:rsidR="00EE1548" w14:paraId="61B17AC5" w14:textId="77777777">
        <w:trPr>
          <w:tblHeader/>
          <w:jc w:val="center"/>
        </w:trPr>
        <w:tc>
          <w:tcPr>
            <w:tcW w:w="1344" w:type="dxa"/>
            <w:shd w:val="clear" w:color="auto" w:fill="EAECEE"/>
            <w:tcMar>
              <w:top w:w="80" w:type="dxa"/>
              <w:left w:w="120" w:type="dxa"/>
              <w:bottom w:w="80" w:type="dxa"/>
              <w:right w:w="120" w:type="dxa"/>
            </w:tcMar>
            <w:vAlign w:val="center"/>
          </w:tcPr>
          <w:p w14:paraId="53AEB777" w14:textId="77777777" w:rsidR="00EE1548" w:rsidRDefault="006E329B">
            <w:pPr>
              <w:spacing w:before="40" w:after="40" w:line="276" w:lineRule="auto"/>
              <w:jc w:val="center"/>
            </w:pPr>
            <w:r>
              <w:rPr>
                <w:b/>
                <w:sz w:val="23"/>
              </w:rPr>
              <w:t>year</w:t>
            </w:r>
          </w:p>
        </w:tc>
        <w:tc>
          <w:tcPr>
            <w:tcW w:w="1344" w:type="dxa"/>
            <w:shd w:val="clear" w:color="auto" w:fill="EAECEE"/>
            <w:tcMar>
              <w:top w:w="80" w:type="dxa"/>
              <w:left w:w="120" w:type="dxa"/>
              <w:bottom w:w="80" w:type="dxa"/>
              <w:right w:w="120" w:type="dxa"/>
            </w:tcMar>
            <w:vAlign w:val="center"/>
          </w:tcPr>
          <w:p w14:paraId="70C12DF7" w14:textId="77777777" w:rsidR="00EE1548" w:rsidRDefault="006E329B">
            <w:pPr>
              <w:spacing w:before="40" w:after="40" w:line="276" w:lineRule="auto"/>
              <w:jc w:val="center"/>
            </w:pPr>
            <w:r>
              <w:rPr>
                <w:b/>
                <w:sz w:val="23"/>
              </w:rPr>
              <w:t>algorithm</w:t>
            </w:r>
          </w:p>
        </w:tc>
        <w:tc>
          <w:tcPr>
            <w:tcW w:w="1344" w:type="dxa"/>
            <w:shd w:val="clear" w:color="auto" w:fill="EAECEE"/>
            <w:tcMar>
              <w:top w:w="80" w:type="dxa"/>
              <w:left w:w="120" w:type="dxa"/>
              <w:bottom w:w="80" w:type="dxa"/>
              <w:right w:w="120" w:type="dxa"/>
            </w:tcMar>
            <w:vAlign w:val="center"/>
          </w:tcPr>
          <w:p w14:paraId="3E0D3F7D" w14:textId="77777777" w:rsidR="00EE1548" w:rsidRDefault="006E329B">
            <w:pPr>
              <w:spacing w:before="40" w:after="40" w:line="276" w:lineRule="auto"/>
              <w:jc w:val="center"/>
            </w:pPr>
            <w:r>
              <w:rPr>
                <w:b/>
                <w:sz w:val="23"/>
              </w:rPr>
              <w:t>k_star</w:t>
            </w:r>
          </w:p>
        </w:tc>
        <w:tc>
          <w:tcPr>
            <w:tcW w:w="1344" w:type="dxa"/>
            <w:shd w:val="clear" w:color="auto" w:fill="EAECEE"/>
            <w:tcMar>
              <w:top w:w="80" w:type="dxa"/>
              <w:left w:w="120" w:type="dxa"/>
              <w:bottom w:w="80" w:type="dxa"/>
              <w:right w:w="120" w:type="dxa"/>
            </w:tcMar>
            <w:vAlign w:val="center"/>
          </w:tcPr>
          <w:p w14:paraId="1D496179" w14:textId="77777777" w:rsidR="00EE1548" w:rsidRDefault="006E329B">
            <w:pPr>
              <w:spacing w:before="40" w:after="40" w:line="276" w:lineRule="auto"/>
              <w:jc w:val="center"/>
            </w:pPr>
            <w:r>
              <w:rPr>
                <w:b/>
                <w:sz w:val="23"/>
              </w:rPr>
              <w:t>ari_k3_vs_k_star</w:t>
            </w:r>
          </w:p>
        </w:tc>
        <w:tc>
          <w:tcPr>
            <w:tcW w:w="1344" w:type="dxa"/>
            <w:shd w:val="clear" w:color="auto" w:fill="EAECEE"/>
            <w:tcMar>
              <w:top w:w="80" w:type="dxa"/>
              <w:left w:w="120" w:type="dxa"/>
              <w:bottom w:w="80" w:type="dxa"/>
              <w:right w:w="120" w:type="dxa"/>
            </w:tcMar>
            <w:vAlign w:val="center"/>
          </w:tcPr>
          <w:p w14:paraId="232D283D" w14:textId="77777777" w:rsidR="00EE1548" w:rsidRDefault="006E329B">
            <w:pPr>
              <w:spacing w:before="40" w:after="40" w:line="276" w:lineRule="auto"/>
              <w:jc w:val="center"/>
            </w:pPr>
            <w:r>
              <w:rPr>
                <w:b/>
                <w:sz w:val="23"/>
              </w:rPr>
              <w:t>silhouette</w:t>
            </w:r>
          </w:p>
        </w:tc>
        <w:tc>
          <w:tcPr>
            <w:tcW w:w="1344" w:type="dxa"/>
            <w:shd w:val="clear" w:color="auto" w:fill="EAECEE"/>
            <w:tcMar>
              <w:top w:w="80" w:type="dxa"/>
              <w:left w:w="120" w:type="dxa"/>
              <w:bottom w:w="80" w:type="dxa"/>
              <w:right w:w="120" w:type="dxa"/>
            </w:tcMar>
            <w:vAlign w:val="center"/>
          </w:tcPr>
          <w:p w14:paraId="166D785D" w14:textId="77777777" w:rsidR="00EE1548" w:rsidRDefault="006E329B">
            <w:pPr>
              <w:spacing w:before="40" w:after="40" w:line="276" w:lineRule="auto"/>
              <w:jc w:val="center"/>
            </w:pPr>
            <w:r>
              <w:rPr>
                <w:b/>
                <w:sz w:val="23"/>
              </w:rPr>
              <w:t>davies_bouldin</w:t>
            </w:r>
          </w:p>
        </w:tc>
        <w:tc>
          <w:tcPr>
            <w:tcW w:w="1344" w:type="dxa"/>
            <w:shd w:val="clear" w:color="auto" w:fill="EAECEE"/>
            <w:tcMar>
              <w:top w:w="80" w:type="dxa"/>
              <w:left w:w="120" w:type="dxa"/>
              <w:bottom w:w="80" w:type="dxa"/>
              <w:right w:w="120" w:type="dxa"/>
            </w:tcMar>
            <w:vAlign w:val="center"/>
          </w:tcPr>
          <w:p w14:paraId="00AF5737" w14:textId="77777777" w:rsidR="00EE1548" w:rsidRDefault="006E329B">
            <w:pPr>
              <w:spacing w:before="40" w:after="40" w:line="276" w:lineRule="auto"/>
              <w:jc w:val="center"/>
            </w:pPr>
            <w:r>
              <w:rPr>
                <w:b/>
                <w:sz w:val="23"/>
              </w:rPr>
              <w:t>calinski_harabasz</w:t>
            </w:r>
          </w:p>
        </w:tc>
      </w:tr>
      <w:tr w:rsidR="00EE1548" w14:paraId="5773572A" w14:textId="77777777">
        <w:trPr>
          <w:jc w:val="center"/>
        </w:trPr>
        <w:tc>
          <w:tcPr>
            <w:tcW w:w="1344" w:type="dxa"/>
            <w:tcMar>
              <w:top w:w="80" w:type="dxa"/>
              <w:left w:w="120" w:type="dxa"/>
              <w:bottom w:w="80" w:type="dxa"/>
              <w:right w:w="120" w:type="dxa"/>
            </w:tcMar>
            <w:vAlign w:val="center"/>
          </w:tcPr>
          <w:p w14:paraId="70BFD4B2" w14:textId="77777777" w:rsidR="00EE1548" w:rsidRDefault="006E329B">
            <w:pPr>
              <w:spacing w:before="40" w:after="40" w:line="276" w:lineRule="auto"/>
              <w:jc w:val="right"/>
            </w:pPr>
            <w:r>
              <w:rPr>
                <w:sz w:val="23"/>
              </w:rPr>
              <w:t>2015</w:t>
            </w:r>
          </w:p>
        </w:tc>
        <w:tc>
          <w:tcPr>
            <w:tcW w:w="1344" w:type="dxa"/>
            <w:tcMar>
              <w:top w:w="80" w:type="dxa"/>
              <w:left w:w="120" w:type="dxa"/>
              <w:bottom w:w="80" w:type="dxa"/>
              <w:right w:w="120" w:type="dxa"/>
            </w:tcMar>
            <w:vAlign w:val="center"/>
          </w:tcPr>
          <w:p w14:paraId="0A4FA302"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2C2D3E66"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5EBF8B25"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7549FE34" w14:textId="77777777" w:rsidR="00EE1548" w:rsidRDefault="006E329B">
            <w:pPr>
              <w:spacing w:before="40" w:after="40" w:line="276" w:lineRule="auto"/>
              <w:jc w:val="right"/>
            </w:pPr>
            <w:r>
              <w:rPr>
                <w:sz w:val="23"/>
              </w:rPr>
              <w:t>0,2931</w:t>
            </w:r>
          </w:p>
        </w:tc>
        <w:tc>
          <w:tcPr>
            <w:tcW w:w="1344" w:type="dxa"/>
            <w:tcMar>
              <w:top w:w="80" w:type="dxa"/>
              <w:left w:w="120" w:type="dxa"/>
              <w:bottom w:w="80" w:type="dxa"/>
              <w:right w:w="120" w:type="dxa"/>
            </w:tcMar>
            <w:vAlign w:val="center"/>
          </w:tcPr>
          <w:p w14:paraId="32AA0315" w14:textId="77777777" w:rsidR="00EE1548" w:rsidRDefault="006E329B">
            <w:pPr>
              <w:spacing w:before="40" w:after="40" w:line="276" w:lineRule="auto"/>
              <w:jc w:val="right"/>
            </w:pPr>
            <w:r>
              <w:rPr>
                <w:sz w:val="23"/>
              </w:rPr>
              <w:t>1,2166</w:t>
            </w:r>
          </w:p>
        </w:tc>
        <w:tc>
          <w:tcPr>
            <w:tcW w:w="1344" w:type="dxa"/>
            <w:tcMar>
              <w:top w:w="80" w:type="dxa"/>
              <w:left w:w="120" w:type="dxa"/>
              <w:bottom w:w="80" w:type="dxa"/>
              <w:right w:w="120" w:type="dxa"/>
            </w:tcMar>
            <w:vAlign w:val="center"/>
          </w:tcPr>
          <w:p w14:paraId="3F450F93" w14:textId="77777777" w:rsidR="00EE1548" w:rsidRDefault="006E329B">
            <w:pPr>
              <w:spacing w:before="40" w:after="40" w:line="276" w:lineRule="auto"/>
              <w:jc w:val="right"/>
            </w:pPr>
            <w:r>
              <w:rPr>
                <w:sz w:val="23"/>
              </w:rPr>
              <w:t>74,9462</w:t>
            </w:r>
          </w:p>
        </w:tc>
      </w:tr>
      <w:tr w:rsidR="00EE1548" w14:paraId="3A4450C2" w14:textId="77777777">
        <w:trPr>
          <w:jc w:val="center"/>
        </w:trPr>
        <w:tc>
          <w:tcPr>
            <w:tcW w:w="1344" w:type="dxa"/>
            <w:tcMar>
              <w:top w:w="80" w:type="dxa"/>
              <w:left w:w="120" w:type="dxa"/>
              <w:bottom w:w="80" w:type="dxa"/>
              <w:right w:w="120" w:type="dxa"/>
            </w:tcMar>
            <w:vAlign w:val="center"/>
          </w:tcPr>
          <w:p w14:paraId="7EE3BB26" w14:textId="77777777" w:rsidR="00EE1548" w:rsidRDefault="006E329B">
            <w:pPr>
              <w:spacing w:before="40" w:after="40" w:line="276" w:lineRule="auto"/>
              <w:jc w:val="right"/>
            </w:pPr>
            <w:r>
              <w:rPr>
                <w:sz w:val="23"/>
              </w:rPr>
              <w:t>2015</w:t>
            </w:r>
          </w:p>
        </w:tc>
        <w:tc>
          <w:tcPr>
            <w:tcW w:w="1344" w:type="dxa"/>
            <w:tcMar>
              <w:top w:w="80" w:type="dxa"/>
              <w:left w:w="120" w:type="dxa"/>
              <w:bottom w:w="80" w:type="dxa"/>
              <w:right w:w="120" w:type="dxa"/>
            </w:tcMar>
            <w:vAlign w:val="center"/>
          </w:tcPr>
          <w:p w14:paraId="018F994B"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7CF888B7"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65A1D6B4"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0CB6B74C" w14:textId="77777777" w:rsidR="00EE1548" w:rsidRDefault="006E329B">
            <w:pPr>
              <w:spacing w:before="40" w:after="40" w:line="276" w:lineRule="auto"/>
              <w:jc w:val="right"/>
            </w:pPr>
            <w:r>
              <w:rPr>
                <w:sz w:val="23"/>
              </w:rPr>
              <w:t>0,2541</w:t>
            </w:r>
          </w:p>
        </w:tc>
        <w:tc>
          <w:tcPr>
            <w:tcW w:w="1344" w:type="dxa"/>
            <w:tcMar>
              <w:top w:w="80" w:type="dxa"/>
              <w:left w:w="120" w:type="dxa"/>
              <w:bottom w:w="80" w:type="dxa"/>
              <w:right w:w="120" w:type="dxa"/>
            </w:tcMar>
            <w:vAlign w:val="center"/>
          </w:tcPr>
          <w:p w14:paraId="58A29468" w14:textId="77777777" w:rsidR="00EE1548" w:rsidRDefault="006E329B">
            <w:pPr>
              <w:spacing w:before="40" w:after="40" w:line="276" w:lineRule="auto"/>
              <w:jc w:val="right"/>
            </w:pPr>
            <w:r>
              <w:rPr>
                <w:sz w:val="23"/>
              </w:rPr>
              <w:t>1,2593</w:t>
            </w:r>
          </w:p>
        </w:tc>
        <w:tc>
          <w:tcPr>
            <w:tcW w:w="1344" w:type="dxa"/>
            <w:tcMar>
              <w:top w:w="80" w:type="dxa"/>
              <w:left w:w="120" w:type="dxa"/>
              <w:bottom w:w="80" w:type="dxa"/>
              <w:right w:w="120" w:type="dxa"/>
            </w:tcMar>
            <w:vAlign w:val="center"/>
          </w:tcPr>
          <w:p w14:paraId="702443A7" w14:textId="77777777" w:rsidR="00EE1548" w:rsidRDefault="006E329B">
            <w:pPr>
              <w:spacing w:before="40" w:after="40" w:line="276" w:lineRule="auto"/>
              <w:jc w:val="right"/>
            </w:pPr>
            <w:r>
              <w:rPr>
                <w:sz w:val="23"/>
              </w:rPr>
              <w:t>59,8788</w:t>
            </w:r>
          </w:p>
        </w:tc>
      </w:tr>
      <w:tr w:rsidR="00EE1548" w14:paraId="3E499ECB" w14:textId="77777777">
        <w:trPr>
          <w:jc w:val="center"/>
        </w:trPr>
        <w:tc>
          <w:tcPr>
            <w:tcW w:w="1344" w:type="dxa"/>
            <w:tcMar>
              <w:top w:w="80" w:type="dxa"/>
              <w:left w:w="120" w:type="dxa"/>
              <w:bottom w:w="80" w:type="dxa"/>
              <w:right w:w="120" w:type="dxa"/>
            </w:tcMar>
            <w:vAlign w:val="center"/>
          </w:tcPr>
          <w:p w14:paraId="69DAFC50" w14:textId="77777777" w:rsidR="00EE1548" w:rsidRDefault="006E329B">
            <w:pPr>
              <w:spacing w:before="40" w:after="40" w:line="276" w:lineRule="auto"/>
              <w:jc w:val="right"/>
            </w:pPr>
            <w:r>
              <w:rPr>
                <w:sz w:val="23"/>
              </w:rPr>
              <w:t>2016</w:t>
            </w:r>
          </w:p>
        </w:tc>
        <w:tc>
          <w:tcPr>
            <w:tcW w:w="1344" w:type="dxa"/>
            <w:tcMar>
              <w:top w:w="80" w:type="dxa"/>
              <w:left w:w="120" w:type="dxa"/>
              <w:bottom w:w="80" w:type="dxa"/>
              <w:right w:w="120" w:type="dxa"/>
            </w:tcMar>
            <w:vAlign w:val="center"/>
          </w:tcPr>
          <w:p w14:paraId="110E811A"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747B7578"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3F56712F"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7240E3D3" w14:textId="77777777" w:rsidR="00EE1548" w:rsidRDefault="006E329B">
            <w:pPr>
              <w:spacing w:before="40" w:after="40" w:line="276" w:lineRule="auto"/>
              <w:jc w:val="right"/>
            </w:pPr>
            <w:r>
              <w:rPr>
                <w:sz w:val="23"/>
              </w:rPr>
              <w:t>0,3037</w:t>
            </w:r>
          </w:p>
        </w:tc>
        <w:tc>
          <w:tcPr>
            <w:tcW w:w="1344" w:type="dxa"/>
            <w:tcMar>
              <w:top w:w="80" w:type="dxa"/>
              <w:left w:w="120" w:type="dxa"/>
              <w:bottom w:w="80" w:type="dxa"/>
              <w:right w:w="120" w:type="dxa"/>
            </w:tcMar>
            <w:vAlign w:val="center"/>
          </w:tcPr>
          <w:p w14:paraId="3E7107FE" w14:textId="77777777" w:rsidR="00EE1548" w:rsidRDefault="006E329B">
            <w:pPr>
              <w:spacing w:before="40" w:after="40" w:line="276" w:lineRule="auto"/>
              <w:jc w:val="right"/>
            </w:pPr>
            <w:r>
              <w:rPr>
                <w:sz w:val="23"/>
              </w:rPr>
              <w:t>1,1801</w:t>
            </w:r>
          </w:p>
        </w:tc>
        <w:tc>
          <w:tcPr>
            <w:tcW w:w="1344" w:type="dxa"/>
            <w:tcMar>
              <w:top w:w="80" w:type="dxa"/>
              <w:left w:w="120" w:type="dxa"/>
              <w:bottom w:w="80" w:type="dxa"/>
              <w:right w:w="120" w:type="dxa"/>
            </w:tcMar>
            <w:vAlign w:val="center"/>
          </w:tcPr>
          <w:p w14:paraId="114C7C4F" w14:textId="77777777" w:rsidR="00EE1548" w:rsidRDefault="006E329B">
            <w:pPr>
              <w:spacing w:before="40" w:after="40" w:line="276" w:lineRule="auto"/>
              <w:jc w:val="right"/>
            </w:pPr>
            <w:r>
              <w:rPr>
                <w:sz w:val="23"/>
              </w:rPr>
              <w:t>76,3976</w:t>
            </w:r>
          </w:p>
        </w:tc>
      </w:tr>
      <w:tr w:rsidR="00EE1548" w14:paraId="4B68697A" w14:textId="77777777">
        <w:trPr>
          <w:jc w:val="center"/>
        </w:trPr>
        <w:tc>
          <w:tcPr>
            <w:tcW w:w="1344" w:type="dxa"/>
            <w:tcMar>
              <w:top w:w="80" w:type="dxa"/>
              <w:left w:w="120" w:type="dxa"/>
              <w:bottom w:w="80" w:type="dxa"/>
              <w:right w:w="120" w:type="dxa"/>
            </w:tcMar>
            <w:vAlign w:val="center"/>
          </w:tcPr>
          <w:p w14:paraId="295D9F26" w14:textId="77777777" w:rsidR="00EE1548" w:rsidRDefault="006E329B">
            <w:pPr>
              <w:spacing w:before="40" w:after="40" w:line="276" w:lineRule="auto"/>
              <w:jc w:val="right"/>
            </w:pPr>
            <w:r>
              <w:rPr>
                <w:sz w:val="23"/>
              </w:rPr>
              <w:lastRenderedPageBreak/>
              <w:t>2016</w:t>
            </w:r>
          </w:p>
        </w:tc>
        <w:tc>
          <w:tcPr>
            <w:tcW w:w="1344" w:type="dxa"/>
            <w:tcMar>
              <w:top w:w="80" w:type="dxa"/>
              <w:left w:w="120" w:type="dxa"/>
              <w:bottom w:w="80" w:type="dxa"/>
              <w:right w:w="120" w:type="dxa"/>
            </w:tcMar>
            <w:vAlign w:val="center"/>
          </w:tcPr>
          <w:p w14:paraId="07AF40A3"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694F59CC"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2434C3DF"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174B16E9" w14:textId="77777777" w:rsidR="00EE1548" w:rsidRDefault="006E329B">
            <w:pPr>
              <w:spacing w:before="40" w:after="40" w:line="276" w:lineRule="auto"/>
              <w:jc w:val="right"/>
            </w:pPr>
            <w:r>
              <w:rPr>
                <w:sz w:val="23"/>
              </w:rPr>
              <w:t>0,2908</w:t>
            </w:r>
          </w:p>
        </w:tc>
        <w:tc>
          <w:tcPr>
            <w:tcW w:w="1344" w:type="dxa"/>
            <w:tcMar>
              <w:top w:w="80" w:type="dxa"/>
              <w:left w:w="120" w:type="dxa"/>
              <w:bottom w:w="80" w:type="dxa"/>
              <w:right w:w="120" w:type="dxa"/>
            </w:tcMar>
            <w:vAlign w:val="center"/>
          </w:tcPr>
          <w:p w14:paraId="36BA9467" w14:textId="77777777" w:rsidR="00EE1548" w:rsidRDefault="006E329B">
            <w:pPr>
              <w:spacing w:before="40" w:after="40" w:line="276" w:lineRule="auto"/>
              <w:jc w:val="right"/>
            </w:pPr>
            <w:r>
              <w:rPr>
                <w:sz w:val="23"/>
              </w:rPr>
              <w:t>1,2273</w:t>
            </w:r>
          </w:p>
        </w:tc>
        <w:tc>
          <w:tcPr>
            <w:tcW w:w="1344" w:type="dxa"/>
            <w:tcMar>
              <w:top w:w="80" w:type="dxa"/>
              <w:left w:w="120" w:type="dxa"/>
              <w:bottom w:w="80" w:type="dxa"/>
              <w:right w:w="120" w:type="dxa"/>
            </w:tcMar>
            <w:vAlign w:val="center"/>
          </w:tcPr>
          <w:p w14:paraId="2EDC1041" w14:textId="77777777" w:rsidR="00EE1548" w:rsidRDefault="006E329B">
            <w:pPr>
              <w:spacing w:before="40" w:after="40" w:line="276" w:lineRule="auto"/>
              <w:jc w:val="right"/>
            </w:pPr>
            <w:r>
              <w:rPr>
                <w:sz w:val="23"/>
              </w:rPr>
              <w:t>70,9937</w:t>
            </w:r>
          </w:p>
        </w:tc>
      </w:tr>
      <w:tr w:rsidR="00EE1548" w14:paraId="7BFCFB36" w14:textId="77777777">
        <w:trPr>
          <w:jc w:val="center"/>
        </w:trPr>
        <w:tc>
          <w:tcPr>
            <w:tcW w:w="1344" w:type="dxa"/>
            <w:tcMar>
              <w:top w:w="80" w:type="dxa"/>
              <w:left w:w="120" w:type="dxa"/>
              <w:bottom w:w="80" w:type="dxa"/>
              <w:right w:w="120" w:type="dxa"/>
            </w:tcMar>
            <w:vAlign w:val="center"/>
          </w:tcPr>
          <w:p w14:paraId="7FA33B51" w14:textId="77777777" w:rsidR="00EE1548" w:rsidRDefault="006E329B">
            <w:pPr>
              <w:spacing w:before="40" w:after="40" w:line="276" w:lineRule="auto"/>
              <w:jc w:val="right"/>
            </w:pPr>
            <w:r>
              <w:rPr>
                <w:sz w:val="23"/>
              </w:rPr>
              <w:t>2017</w:t>
            </w:r>
          </w:p>
        </w:tc>
        <w:tc>
          <w:tcPr>
            <w:tcW w:w="1344" w:type="dxa"/>
            <w:tcMar>
              <w:top w:w="80" w:type="dxa"/>
              <w:left w:w="120" w:type="dxa"/>
              <w:bottom w:w="80" w:type="dxa"/>
              <w:right w:w="120" w:type="dxa"/>
            </w:tcMar>
            <w:vAlign w:val="center"/>
          </w:tcPr>
          <w:p w14:paraId="34279600"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6DB25657"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6DA7275D"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409DFA05" w14:textId="77777777" w:rsidR="00EE1548" w:rsidRDefault="006E329B">
            <w:pPr>
              <w:spacing w:before="40" w:after="40" w:line="276" w:lineRule="auto"/>
              <w:jc w:val="right"/>
            </w:pPr>
            <w:r>
              <w:rPr>
                <w:sz w:val="23"/>
              </w:rPr>
              <w:t>0,3133</w:t>
            </w:r>
          </w:p>
        </w:tc>
        <w:tc>
          <w:tcPr>
            <w:tcW w:w="1344" w:type="dxa"/>
            <w:tcMar>
              <w:top w:w="80" w:type="dxa"/>
              <w:left w:w="120" w:type="dxa"/>
              <w:bottom w:w="80" w:type="dxa"/>
              <w:right w:w="120" w:type="dxa"/>
            </w:tcMar>
            <w:vAlign w:val="center"/>
          </w:tcPr>
          <w:p w14:paraId="078D6690" w14:textId="77777777" w:rsidR="00EE1548" w:rsidRDefault="006E329B">
            <w:pPr>
              <w:spacing w:before="40" w:after="40" w:line="276" w:lineRule="auto"/>
              <w:jc w:val="right"/>
            </w:pPr>
            <w:r>
              <w:rPr>
                <w:sz w:val="23"/>
              </w:rPr>
              <w:t>1,1591</w:t>
            </w:r>
          </w:p>
        </w:tc>
        <w:tc>
          <w:tcPr>
            <w:tcW w:w="1344" w:type="dxa"/>
            <w:tcMar>
              <w:top w:w="80" w:type="dxa"/>
              <w:left w:w="120" w:type="dxa"/>
              <w:bottom w:w="80" w:type="dxa"/>
              <w:right w:w="120" w:type="dxa"/>
            </w:tcMar>
            <w:vAlign w:val="center"/>
          </w:tcPr>
          <w:p w14:paraId="56A4667F" w14:textId="77777777" w:rsidR="00EE1548" w:rsidRDefault="006E329B">
            <w:pPr>
              <w:spacing w:before="40" w:after="40" w:line="276" w:lineRule="auto"/>
              <w:jc w:val="right"/>
            </w:pPr>
            <w:r>
              <w:rPr>
                <w:sz w:val="23"/>
              </w:rPr>
              <w:t>78,6315</w:t>
            </w:r>
          </w:p>
        </w:tc>
      </w:tr>
      <w:tr w:rsidR="00EE1548" w14:paraId="36BFC8D8" w14:textId="77777777">
        <w:trPr>
          <w:jc w:val="center"/>
        </w:trPr>
        <w:tc>
          <w:tcPr>
            <w:tcW w:w="1344" w:type="dxa"/>
            <w:tcMar>
              <w:top w:w="80" w:type="dxa"/>
              <w:left w:w="120" w:type="dxa"/>
              <w:bottom w:w="80" w:type="dxa"/>
              <w:right w:w="120" w:type="dxa"/>
            </w:tcMar>
            <w:vAlign w:val="center"/>
          </w:tcPr>
          <w:p w14:paraId="333E4818" w14:textId="77777777" w:rsidR="00EE1548" w:rsidRDefault="006E329B">
            <w:pPr>
              <w:spacing w:before="40" w:after="40" w:line="276" w:lineRule="auto"/>
              <w:jc w:val="right"/>
            </w:pPr>
            <w:r>
              <w:rPr>
                <w:sz w:val="23"/>
              </w:rPr>
              <w:t>2017</w:t>
            </w:r>
          </w:p>
        </w:tc>
        <w:tc>
          <w:tcPr>
            <w:tcW w:w="1344" w:type="dxa"/>
            <w:tcMar>
              <w:top w:w="80" w:type="dxa"/>
              <w:left w:w="120" w:type="dxa"/>
              <w:bottom w:w="80" w:type="dxa"/>
              <w:right w:w="120" w:type="dxa"/>
            </w:tcMar>
            <w:vAlign w:val="center"/>
          </w:tcPr>
          <w:p w14:paraId="776095C2"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4F5E39E6"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6CE0014C"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689EAB28" w14:textId="77777777" w:rsidR="00EE1548" w:rsidRDefault="006E329B">
            <w:pPr>
              <w:spacing w:before="40" w:after="40" w:line="276" w:lineRule="auto"/>
              <w:jc w:val="right"/>
            </w:pPr>
            <w:r>
              <w:rPr>
                <w:sz w:val="23"/>
              </w:rPr>
              <w:t>0,2861</w:t>
            </w:r>
          </w:p>
        </w:tc>
        <w:tc>
          <w:tcPr>
            <w:tcW w:w="1344" w:type="dxa"/>
            <w:tcMar>
              <w:top w:w="80" w:type="dxa"/>
              <w:left w:w="120" w:type="dxa"/>
              <w:bottom w:w="80" w:type="dxa"/>
              <w:right w:w="120" w:type="dxa"/>
            </w:tcMar>
            <w:vAlign w:val="center"/>
          </w:tcPr>
          <w:p w14:paraId="2A1902C3" w14:textId="77777777" w:rsidR="00EE1548" w:rsidRDefault="006E329B">
            <w:pPr>
              <w:spacing w:before="40" w:after="40" w:line="276" w:lineRule="auto"/>
              <w:jc w:val="right"/>
            </w:pPr>
            <w:r>
              <w:rPr>
                <w:sz w:val="23"/>
              </w:rPr>
              <w:t>1,1402</w:t>
            </w:r>
          </w:p>
        </w:tc>
        <w:tc>
          <w:tcPr>
            <w:tcW w:w="1344" w:type="dxa"/>
            <w:tcMar>
              <w:top w:w="80" w:type="dxa"/>
              <w:left w:w="120" w:type="dxa"/>
              <w:bottom w:w="80" w:type="dxa"/>
              <w:right w:w="120" w:type="dxa"/>
            </w:tcMar>
            <w:vAlign w:val="center"/>
          </w:tcPr>
          <w:p w14:paraId="1C8BB587" w14:textId="77777777" w:rsidR="00EE1548" w:rsidRDefault="006E329B">
            <w:pPr>
              <w:spacing w:before="40" w:after="40" w:line="276" w:lineRule="auto"/>
              <w:jc w:val="right"/>
            </w:pPr>
            <w:r>
              <w:rPr>
                <w:sz w:val="23"/>
              </w:rPr>
              <w:t>66,1140</w:t>
            </w:r>
          </w:p>
        </w:tc>
      </w:tr>
      <w:tr w:rsidR="00EE1548" w14:paraId="329BE103" w14:textId="77777777">
        <w:trPr>
          <w:jc w:val="center"/>
        </w:trPr>
        <w:tc>
          <w:tcPr>
            <w:tcW w:w="1344" w:type="dxa"/>
            <w:tcMar>
              <w:top w:w="80" w:type="dxa"/>
              <w:left w:w="120" w:type="dxa"/>
              <w:bottom w:w="80" w:type="dxa"/>
              <w:right w:w="120" w:type="dxa"/>
            </w:tcMar>
            <w:vAlign w:val="center"/>
          </w:tcPr>
          <w:p w14:paraId="7688E746" w14:textId="77777777" w:rsidR="00EE1548" w:rsidRDefault="006E329B">
            <w:pPr>
              <w:spacing w:before="40" w:after="40" w:line="276" w:lineRule="auto"/>
              <w:jc w:val="right"/>
            </w:pPr>
            <w:r>
              <w:rPr>
                <w:sz w:val="23"/>
              </w:rPr>
              <w:t>2018</w:t>
            </w:r>
          </w:p>
        </w:tc>
        <w:tc>
          <w:tcPr>
            <w:tcW w:w="1344" w:type="dxa"/>
            <w:tcMar>
              <w:top w:w="80" w:type="dxa"/>
              <w:left w:w="120" w:type="dxa"/>
              <w:bottom w:w="80" w:type="dxa"/>
              <w:right w:w="120" w:type="dxa"/>
            </w:tcMar>
            <w:vAlign w:val="center"/>
          </w:tcPr>
          <w:p w14:paraId="7D1D5C57"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6A6C75CE"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5DF057F2"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686ABF45" w14:textId="77777777" w:rsidR="00EE1548" w:rsidRDefault="006E329B">
            <w:pPr>
              <w:spacing w:before="40" w:after="40" w:line="276" w:lineRule="auto"/>
              <w:jc w:val="right"/>
            </w:pPr>
            <w:r>
              <w:rPr>
                <w:sz w:val="23"/>
              </w:rPr>
              <w:t>0,3365</w:t>
            </w:r>
          </w:p>
        </w:tc>
        <w:tc>
          <w:tcPr>
            <w:tcW w:w="1344" w:type="dxa"/>
            <w:tcMar>
              <w:top w:w="80" w:type="dxa"/>
              <w:left w:w="120" w:type="dxa"/>
              <w:bottom w:w="80" w:type="dxa"/>
              <w:right w:w="120" w:type="dxa"/>
            </w:tcMar>
            <w:vAlign w:val="center"/>
          </w:tcPr>
          <w:p w14:paraId="6238AA88" w14:textId="77777777" w:rsidR="00EE1548" w:rsidRDefault="006E329B">
            <w:pPr>
              <w:spacing w:before="40" w:after="40" w:line="276" w:lineRule="auto"/>
              <w:jc w:val="right"/>
            </w:pPr>
            <w:r>
              <w:rPr>
                <w:sz w:val="23"/>
              </w:rPr>
              <w:t>1,0900</w:t>
            </w:r>
          </w:p>
        </w:tc>
        <w:tc>
          <w:tcPr>
            <w:tcW w:w="1344" w:type="dxa"/>
            <w:tcMar>
              <w:top w:w="80" w:type="dxa"/>
              <w:left w:w="120" w:type="dxa"/>
              <w:bottom w:w="80" w:type="dxa"/>
              <w:right w:w="120" w:type="dxa"/>
            </w:tcMar>
            <w:vAlign w:val="center"/>
          </w:tcPr>
          <w:p w14:paraId="32F315E6" w14:textId="77777777" w:rsidR="00EE1548" w:rsidRDefault="006E329B">
            <w:pPr>
              <w:spacing w:before="40" w:after="40" w:line="276" w:lineRule="auto"/>
              <w:jc w:val="right"/>
            </w:pPr>
            <w:r>
              <w:rPr>
                <w:sz w:val="23"/>
              </w:rPr>
              <w:t>82,4108</w:t>
            </w:r>
          </w:p>
        </w:tc>
      </w:tr>
      <w:tr w:rsidR="00EE1548" w14:paraId="42902CD9" w14:textId="77777777">
        <w:trPr>
          <w:jc w:val="center"/>
        </w:trPr>
        <w:tc>
          <w:tcPr>
            <w:tcW w:w="1344" w:type="dxa"/>
            <w:tcMar>
              <w:top w:w="80" w:type="dxa"/>
              <w:left w:w="120" w:type="dxa"/>
              <w:bottom w:w="80" w:type="dxa"/>
              <w:right w:w="120" w:type="dxa"/>
            </w:tcMar>
            <w:vAlign w:val="center"/>
          </w:tcPr>
          <w:p w14:paraId="2113FC5E" w14:textId="77777777" w:rsidR="00EE1548" w:rsidRDefault="006E329B">
            <w:pPr>
              <w:spacing w:before="40" w:after="40" w:line="276" w:lineRule="auto"/>
              <w:jc w:val="right"/>
            </w:pPr>
            <w:r>
              <w:rPr>
                <w:sz w:val="23"/>
              </w:rPr>
              <w:t>2018</w:t>
            </w:r>
          </w:p>
        </w:tc>
        <w:tc>
          <w:tcPr>
            <w:tcW w:w="1344" w:type="dxa"/>
            <w:tcMar>
              <w:top w:w="80" w:type="dxa"/>
              <w:left w:w="120" w:type="dxa"/>
              <w:bottom w:w="80" w:type="dxa"/>
              <w:right w:w="120" w:type="dxa"/>
            </w:tcMar>
            <w:vAlign w:val="center"/>
          </w:tcPr>
          <w:p w14:paraId="16C5788B"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30AE3088"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2588A88D"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06B6E638" w14:textId="77777777" w:rsidR="00EE1548" w:rsidRDefault="006E329B">
            <w:pPr>
              <w:spacing w:before="40" w:after="40" w:line="276" w:lineRule="auto"/>
              <w:jc w:val="right"/>
            </w:pPr>
            <w:r>
              <w:rPr>
                <w:sz w:val="23"/>
              </w:rPr>
              <w:t>0,2925</w:t>
            </w:r>
          </w:p>
        </w:tc>
        <w:tc>
          <w:tcPr>
            <w:tcW w:w="1344" w:type="dxa"/>
            <w:tcMar>
              <w:top w:w="80" w:type="dxa"/>
              <w:left w:w="120" w:type="dxa"/>
              <w:bottom w:w="80" w:type="dxa"/>
              <w:right w:w="120" w:type="dxa"/>
            </w:tcMar>
            <w:vAlign w:val="center"/>
          </w:tcPr>
          <w:p w14:paraId="31AAA047" w14:textId="77777777" w:rsidR="00EE1548" w:rsidRDefault="006E329B">
            <w:pPr>
              <w:spacing w:before="40" w:after="40" w:line="276" w:lineRule="auto"/>
              <w:jc w:val="right"/>
            </w:pPr>
            <w:r>
              <w:rPr>
                <w:sz w:val="23"/>
              </w:rPr>
              <w:t>1,1503</w:t>
            </w:r>
          </w:p>
        </w:tc>
        <w:tc>
          <w:tcPr>
            <w:tcW w:w="1344" w:type="dxa"/>
            <w:tcMar>
              <w:top w:w="80" w:type="dxa"/>
              <w:left w:w="120" w:type="dxa"/>
              <w:bottom w:w="80" w:type="dxa"/>
              <w:right w:w="120" w:type="dxa"/>
            </w:tcMar>
            <w:vAlign w:val="center"/>
          </w:tcPr>
          <w:p w14:paraId="79D38487" w14:textId="77777777" w:rsidR="00EE1548" w:rsidRDefault="006E329B">
            <w:pPr>
              <w:spacing w:before="40" w:after="40" w:line="276" w:lineRule="auto"/>
              <w:jc w:val="right"/>
            </w:pPr>
            <w:r>
              <w:rPr>
                <w:sz w:val="23"/>
              </w:rPr>
              <w:t>68,3879</w:t>
            </w:r>
          </w:p>
        </w:tc>
      </w:tr>
      <w:tr w:rsidR="00EE1548" w14:paraId="3FF55641" w14:textId="77777777">
        <w:trPr>
          <w:jc w:val="center"/>
        </w:trPr>
        <w:tc>
          <w:tcPr>
            <w:tcW w:w="1344" w:type="dxa"/>
            <w:tcMar>
              <w:top w:w="80" w:type="dxa"/>
              <w:left w:w="120" w:type="dxa"/>
              <w:bottom w:w="80" w:type="dxa"/>
              <w:right w:w="120" w:type="dxa"/>
            </w:tcMar>
            <w:vAlign w:val="center"/>
          </w:tcPr>
          <w:p w14:paraId="301559C6" w14:textId="77777777" w:rsidR="00EE1548" w:rsidRDefault="006E329B">
            <w:pPr>
              <w:spacing w:before="40" w:after="40" w:line="276" w:lineRule="auto"/>
              <w:jc w:val="right"/>
            </w:pPr>
            <w:r>
              <w:rPr>
                <w:sz w:val="23"/>
              </w:rPr>
              <w:t>2019</w:t>
            </w:r>
          </w:p>
        </w:tc>
        <w:tc>
          <w:tcPr>
            <w:tcW w:w="1344" w:type="dxa"/>
            <w:tcMar>
              <w:top w:w="80" w:type="dxa"/>
              <w:left w:w="120" w:type="dxa"/>
              <w:bottom w:w="80" w:type="dxa"/>
              <w:right w:w="120" w:type="dxa"/>
            </w:tcMar>
            <w:vAlign w:val="center"/>
          </w:tcPr>
          <w:p w14:paraId="3E21CBB5" w14:textId="77777777" w:rsidR="00EE1548" w:rsidRDefault="006E329B">
            <w:pPr>
              <w:spacing w:before="40" w:after="40" w:line="276" w:lineRule="auto"/>
              <w:jc w:val="left"/>
            </w:pPr>
            <w:r>
              <w:rPr>
                <w:sz w:val="23"/>
              </w:rPr>
              <w:t>K-Means</w:t>
            </w:r>
          </w:p>
        </w:tc>
        <w:tc>
          <w:tcPr>
            <w:tcW w:w="1344" w:type="dxa"/>
            <w:tcMar>
              <w:top w:w="80" w:type="dxa"/>
              <w:left w:w="120" w:type="dxa"/>
              <w:bottom w:w="80" w:type="dxa"/>
              <w:right w:w="120" w:type="dxa"/>
            </w:tcMar>
            <w:vAlign w:val="center"/>
          </w:tcPr>
          <w:p w14:paraId="3190C33C"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199E9E87"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753470B0" w14:textId="77777777" w:rsidR="00EE1548" w:rsidRDefault="006E329B">
            <w:pPr>
              <w:spacing w:before="40" w:after="40" w:line="276" w:lineRule="auto"/>
              <w:jc w:val="right"/>
            </w:pPr>
            <w:r>
              <w:rPr>
                <w:sz w:val="23"/>
              </w:rPr>
              <w:t>0,3436</w:t>
            </w:r>
          </w:p>
        </w:tc>
        <w:tc>
          <w:tcPr>
            <w:tcW w:w="1344" w:type="dxa"/>
            <w:tcMar>
              <w:top w:w="80" w:type="dxa"/>
              <w:left w:w="120" w:type="dxa"/>
              <w:bottom w:w="80" w:type="dxa"/>
              <w:right w:w="120" w:type="dxa"/>
            </w:tcMar>
            <w:vAlign w:val="center"/>
          </w:tcPr>
          <w:p w14:paraId="77D4135C" w14:textId="77777777" w:rsidR="00EE1548" w:rsidRDefault="006E329B">
            <w:pPr>
              <w:spacing w:before="40" w:after="40" w:line="276" w:lineRule="auto"/>
              <w:jc w:val="right"/>
            </w:pPr>
            <w:r>
              <w:rPr>
                <w:sz w:val="23"/>
              </w:rPr>
              <w:t>1,0703</w:t>
            </w:r>
          </w:p>
        </w:tc>
        <w:tc>
          <w:tcPr>
            <w:tcW w:w="1344" w:type="dxa"/>
            <w:tcMar>
              <w:top w:w="80" w:type="dxa"/>
              <w:left w:w="120" w:type="dxa"/>
              <w:bottom w:w="80" w:type="dxa"/>
              <w:right w:w="120" w:type="dxa"/>
            </w:tcMar>
            <w:vAlign w:val="center"/>
          </w:tcPr>
          <w:p w14:paraId="1DF7A157" w14:textId="77777777" w:rsidR="00EE1548" w:rsidRDefault="006E329B">
            <w:pPr>
              <w:spacing w:before="40" w:after="40" w:line="276" w:lineRule="auto"/>
              <w:jc w:val="right"/>
            </w:pPr>
            <w:r>
              <w:rPr>
                <w:sz w:val="23"/>
              </w:rPr>
              <w:t>86,0226</w:t>
            </w:r>
          </w:p>
        </w:tc>
      </w:tr>
      <w:tr w:rsidR="00EE1548" w14:paraId="1876FFEA" w14:textId="77777777">
        <w:trPr>
          <w:jc w:val="center"/>
        </w:trPr>
        <w:tc>
          <w:tcPr>
            <w:tcW w:w="1344" w:type="dxa"/>
            <w:tcMar>
              <w:top w:w="80" w:type="dxa"/>
              <w:left w:w="120" w:type="dxa"/>
              <w:bottom w:w="80" w:type="dxa"/>
              <w:right w:w="120" w:type="dxa"/>
            </w:tcMar>
            <w:vAlign w:val="center"/>
          </w:tcPr>
          <w:p w14:paraId="41FAD8AD" w14:textId="77777777" w:rsidR="00EE1548" w:rsidRDefault="006E329B">
            <w:pPr>
              <w:spacing w:before="40" w:after="40" w:line="276" w:lineRule="auto"/>
              <w:jc w:val="right"/>
            </w:pPr>
            <w:r>
              <w:rPr>
                <w:sz w:val="23"/>
              </w:rPr>
              <w:t>2019</w:t>
            </w:r>
          </w:p>
        </w:tc>
        <w:tc>
          <w:tcPr>
            <w:tcW w:w="1344" w:type="dxa"/>
            <w:tcMar>
              <w:top w:w="80" w:type="dxa"/>
              <w:left w:w="120" w:type="dxa"/>
              <w:bottom w:w="80" w:type="dxa"/>
              <w:right w:w="120" w:type="dxa"/>
            </w:tcMar>
            <w:vAlign w:val="center"/>
          </w:tcPr>
          <w:p w14:paraId="4F572F40" w14:textId="77777777" w:rsidR="00EE1548" w:rsidRDefault="006E329B">
            <w:pPr>
              <w:spacing w:before="40" w:after="40" w:line="276" w:lineRule="auto"/>
              <w:jc w:val="left"/>
            </w:pPr>
            <w:r>
              <w:rPr>
                <w:sz w:val="23"/>
              </w:rPr>
              <w:t>Ward</w:t>
            </w:r>
          </w:p>
        </w:tc>
        <w:tc>
          <w:tcPr>
            <w:tcW w:w="1344" w:type="dxa"/>
            <w:tcMar>
              <w:top w:w="80" w:type="dxa"/>
              <w:left w:w="120" w:type="dxa"/>
              <w:bottom w:w="80" w:type="dxa"/>
              <w:right w:w="120" w:type="dxa"/>
            </w:tcMar>
            <w:vAlign w:val="center"/>
          </w:tcPr>
          <w:p w14:paraId="5EBC9240"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03437F97"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4F826B44" w14:textId="77777777" w:rsidR="00EE1548" w:rsidRDefault="006E329B">
            <w:pPr>
              <w:spacing w:before="40" w:after="40" w:line="276" w:lineRule="auto"/>
              <w:jc w:val="right"/>
            </w:pPr>
            <w:r>
              <w:rPr>
                <w:sz w:val="23"/>
              </w:rPr>
              <w:t>0,3104</w:t>
            </w:r>
          </w:p>
        </w:tc>
        <w:tc>
          <w:tcPr>
            <w:tcW w:w="1344" w:type="dxa"/>
            <w:tcMar>
              <w:top w:w="80" w:type="dxa"/>
              <w:left w:w="120" w:type="dxa"/>
              <w:bottom w:w="80" w:type="dxa"/>
              <w:right w:w="120" w:type="dxa"/>
            </w:tcMar>
            <w:vAlign w:val="center"/>
          </w:tcPr>
          <w:p w14:paraId="5959FE60" w14:textId="77777777" w:rsidR="00EE1548" w:rsidRDefault="006E329B">
            <w:pPr>
              <w:spacing w:before="40" w:after="40" w:line="276" w:lineRule="auto"/>
              <w:jc w:val="right"/>
            </w:pPr>
            <w:r>
              <w:rPr>
                <w:sz w:val="23"/>
              </w:rPr>
              <w:t>1,0019</w:t>
            </w:r>
          </w:p>
        </w:tc>
        <w:tc>
          <w:tcPr>
            <w:tcW w:w="1344" w:type="dxa"/>
            <w:tcMar>
              <w:top w:w="80" w:type="dxa"/>
              <w:left w:w="120" w:type="dxa"/>
              <w:bottom w:w="80" w:type="dxa"/>
              <w:right w:w="120" w:type="dxa"/>
            </w:tcMar>
            <w:vAlign w:val="center"/>
          </w:tcPr>
          <w:p w14:paraId="6C807E37" w14:textId="77777777" w:rsidR="00EE1548" w:rsidRDefault="006E329B">
            <w:pPr>
              <w:spacing w:before="40" w:after="40" w:line="276" w:lineRule="auto"/>
              <w:jc w:val="right"/>
            </w:pPr>
            <w:r>
              <w:rPr>
                <w:sz w:val="23"/>
              </w:rPr>
              <w:t>68,2269</w:t>
            </w:r>
          </w:p>
        </w:tc>
      </w:tr>
    </w:tbl>
    <w:p w14:paraId="28447845" w14:textId="77777777" w:rsidR="00EE1548" w:rsidRDefault="00EE1548">
      <w:pPr>
        <w:spacing w:after="40"/>
      </w:pPr>
    </w:p>
    <w:p w14:paraId="65C6B4BF" w14:textId="77777777" w:rsidR="00EE1548" w:rsidRDefault="006E329B">
      <w:pPr>
        <w:ind w:firstLine="720"/>
      </w:pPr>
      <w:r>
        <w:t>ARI giữa cấu hình k* và k = 3 bằng 1,0000 ở cả 10 trường hợp (hai thuật toán nhân năm năm). Đây là kiểm tra tính nhất quán, không phải so sánh hai giá trị k khác nhau.</w:t>
      </w:r>
    </w:p>
    <w:p w14:paraId="131100BF" w14:textId="77777777" w:rsidR="00EE1548" w:rsidRDefault="006E329B">
      <w:pPr>
        <w:pStyle w:val="Heading2"/>
        <w:jc w:val="left"/>
      </w:pPr>
      <w:bookmarkStart w:id="37" w:name="_Toc243219816"/>
      <w:r>
        <w:t>4.6. Ghép cụm liên năm</w:t>
      </w:r>
      <w:bookmarkEnd w:id="37"/>
    </w:p>
    <w:p w14:paraId="0E564E72" w14:textId="77777777" w:rsidR="00EE1548" w:rsidRDefault="006E329B">
      <w:pPr>
        <w:ind w:firstLine="720"/>
      </w:pPr>
      <w:r>
        <w:t>Nhãn cụm không so sánh trực tiếp được giữa các năm vì mỗi năm gom cụm riêng. Nhóm ghép cụm của hai năm liền kề bằng thuật toán tham lam: tính khoảng cách Euclid giữa mọi cặp tâm cụm, sắp xếp tăng dần, nếu khoảng cách chênh nhau dưới 10^-6 thì xét thêm chênh lệch điểm hạnh phúc trung bình; sau đó ghép lần lượt các cặp chưa dùng. Hàm xử lý nằm tại match_clusters_greedy trong src/models/clustering.py. Bảng 4.6 là kết quả ghép cụm liên năm.</w:t>
      </w:r>
    </w:p>
    <w:p w14:paraId="200C2197" w14:textId="77777777" w:rsidR="00EE1548" w:rsidRDefault="006E329B">
      <w:pPr>
        <w:spacing w:before="80" w:line="288" w:lineRule="auto"/>
        <w:jc w:val="center"/>
      </w:pPr>
      <w:r>
        <w:rPr>
          <w:b/>
          <w:i/>
          <w:sz w:val="24"/>
        </w:rPr>
        <w:t>Bảng 4.6: Kết quả ghép cụm liên năm theo khoảng cách tâm cụm</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006"/>
        <w:gridCol w:w="1125"/>
        <w:gridCol w:w="1572"/>
        <w:gridCol w:w="1692"/>
        <w:gridCol w:w="2408"/>
        <w:gridCol w:w="1842"/>
      </w:tblGrid>
      <w:tr w:rsidR="00EE1548" w14:paraId="3CAB6358" w14:textId="77777777">
        <w:trPr>
          <w:tblHeader/>
          <w:jc w:val="center"/>
        </w:trPr>
        <w:tc>
          <w:tcPr>
            <w:tcW w:w="1567" w:type="dxa"/>
            <w:shd w:val="clear" w:color="auto" w:fill="EAECEE"/>
            <w:tcMar>
              <w:top w:w="80" w:type="dxa"/>
              <w:left w:w="120" w:type="dxa"/>
              <w:bottom w:w="80" w:type="dxa"/>
              <w:right w:w="120" w:type="dxa"/>
            </w:tcMar>
            <w:vAlign w:val="center"/>
          </w:tcPr>
          <w:p w14:paraId="0C715DD9" w14:textId="77777777" w:rsidR="00EE1548" w:rsidRDefault="006E329B">
            <w:pPr>
              <w:spacing w:before="40" w:after="40" w:line="276" w:lineRule="auto"/>
              <w:jc w:val="center"/>
            </w:pPr>
            <w:r>
              <w:rPr>
                <w:b/>
                <w:sz w:val="23"/>
              </w:rPr>
              <w:t>base_year</w:t>
            </w:r>
          </w:p>
        </w:tc>
        <w:tc>
          <w:tcPr>
            <w:tcW w:w="1567" w:type="dxa"/>
            <w:shd w:val="clear" w:color="auto" w:fill="EAECEE"/>
            <w:tcMar>
              <w:top w:w="80" w:type="dxa"/>
              <w:left w:w="120" w:type="dxa"/>
              <w:bottom w:w="80" w:type="dxa"/>
              <w:right w:w="120" w:type="dxa"/>
            </w:tcMar>
            <w:vAlign w:val="center"/>
          </w:tcPr>
          <w:p w14:paraId="742A05F3" w14:textId="77777777" w:rsidR="00EE1548" w:rsidRDefault="006E329B">
            <w:pPr>
              <w:spacing w:before="40" w:after="40" w:line="276" w:lineRule="auto"/>
              <w:jc w:val="center"/>
            </w:pPr>
            <w:r>
              <w:rPr>
                <w:b/>
                <w:sz w:val="23"/>
              </w:rPr>
              <w:t>target_year</w:t>
            </w:r>
          </w:p>
        </w:tc>
        <w:tc>
          <w:tcPr>
            <w:tcW w:w="1567" w:type="dxa"/>
            <w:shd w:val="clear" w:color="auto" w:fill="EAECEE"/>
            <w:tcMar>
              <w:top w:w="80" w:type="dxa"/>
              <w:left w:w="120" w:type="dxa"/>
              <w:bottom w:w="80" w:type="dxa"/>
              <w:right w:w="120" w:type="dxa"/>
            </w:tcMar>
            <w:vAlign w:val="center"/>
          </w:tcPr>
          <w:p w14:paraId="0B333D5B" w14:textId="77777777" w:rsidR="00EE1548" w:rsidRDefault="006E329B">
            <w:pPr>
              <w:spacing w:before="40" w:after="40" w:line="276" w:lineRule="auto"/>
              <w:jc w:val="center"/>
            </w:pPr>
            <w:r>
              <w:rPr>
                <w:b/>
                <w:sz w:val="23"/>
              </w:rPr>
              <w:t>base_cluster_raw</w:t>
            </w:r>
          </w:p>
        </w:tc>
        <w:tc>
          <w:tcPr>
            <w:tcW w:w="1567" w:type="dxa"/>
            <w:shd w:val="clear" w:color="auto" w:fill="EAECEE"/>
            <w:tcMar>
              <w:top w:w="80" w:type="dxa"/>
              <w:left w:w="120" w:type="dxa"/>
              <w:bottom w:w="80" w:type="dxa"/>
              <w:right w:w="120" w:type="dxa"/>
            </w:tcMar>
            <w:vAlign w:val="center"/>
          </w:tcPr>
          <w:p w14:paraId="47C58C1F" w14:textId="77777777" w:rsidR="00EE1548" w:rsidRDefault="006E329B">
            <w:pPr>
              <w:spacing w:before="40" w:after="40" w:line="276" w:lineRule="auto"/>
              <w:jc w:val="center"/>
            </w:pPr>
            <w:r>
              <w:rPr>
                <w:b/>
                <w:sz w:val="23"/>
              </w:rPr>
              <w:t>target_cluster_raw</w:t>
            </w:r>
          </w:p>
        </w:tc>
        <w:tc>
          <w:tcPr>
            <w:tcW w:w="1567" w:type="dxa"/>
            <w:shd w:val="clear" w:color="auto" w:fill="EAECEE"/>
            <w:tcMar>
              <w:top w:w="80" w:type="dxa"/>
              <w:left w:w="120" w:type="dxa"/>
              <w:bottom w:w="80" w:type="dxa"/>
              <w:right w:w="120" w:type="dxa"/>
            </w:tcMar>
            <w:vAlign w:val="center"/>
          </w:tcPr>
          <w:p w14:paraId="009D66B8" w14:textId="77777777" w:rsidR="00EE1548" w:rsidRDefault="006E329B">
            <w:pPr>
              <w:spacing w:before="40" w:after="40" w:line="276" w:lineRule="auto"/>
              <w:jc w:val="center"/>
            </w:pPr>
            <w:r>
              <w:rPr>
                <w:b/>
                <w:sz w:val="23"/>
              </w:rPr>
              <w:t>centroid_euclidean_distance</w:t>
            </w:r>
          </w:p>
        </w:tc>
        <w:tc>
          <w:tcPr>
            <w:tcW w:w="1567" w:type="dxa"/>
            <w:shd w:val="clear" w:color="auto" w:fill="EAECEE"/>
            <w:tcMar>
              <w:top w:w="80" w:type="dxa"/>
              <w:left w:w="120" w:type="dxa"/>
              <w:bottom w:w="80" w:type="dxa"/>
              <w:right w:w="120" w:type="dxa"/>
            </w:tcMar>
            <w:vAlign w:val="center"/>
          </w:tcPr>
          <w:p w14:paraId="317A5213" w14:textId="77777777" w:rsidR="00EE1548" w:rsidRDefault="006E329B">
            <w:pPr>
              <w:spacing w:before="40" w:after="40" w:line="276" w:lineRule="auto"/>
              <w:jc w:val="center"/>
            </w:pPr>
            <w:r>
              <w:rPr>
                <w:b/>
                <w:sz w:val="23"/>
              </w:rPr>
              <w:t>happiness_score_diff</w:t>
            </w:r>
          </w:p>
        </w:tc>
      </w:tr>
      <w:tr w:rsidR="00EE1548" w14:paraId="17E2673A" w14:textId="77777777">
        <w:trPr>
          <w:jc w:val="center"/>
        </w:trPr>
        <w:tc>
          <w:tcPr>
            <w:tcW w:w="1567" w:type="dxa"/>
            <w:tcMar>
              <w:top w:w="80" w:type="dxa"/>
              <w:left w:w="120" w:type="dxa"/>
              <w:bottom w:w="80" w:type="dxa"/>
              <w:right w:w="120" w:type="dxa"/>
            </w:tcMar>
            <w:vAlign w:val="center"/>
          </w:tcPr>
          <w:p w14:paraId="160EEE0B"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55CEC74E"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78C0D4B9"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18ADB1CC"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5A8AAADC" w14:textId="77777777" w:rsidR="00EE1548" w:rsidRDefault="006E329B">
            <w:pPr>
              <w:spacing w:before="40" w:after="40" w:line="276" w:lineRule="auto"/>
              <w:jc w:val="right"/>
            </w:pPr>
            <w:r>
              <w:rPr>
                <w:sz w:val="23"/>
              </w:rPr>
              <w:t>0,0854</w:t>
            </w:r>
          </w:p>
        </w:tc>
        <w:tc>
          <w:tcPr>
            <w:tcW w:w="1567" w:type="dxa"/>
            <w:tcMar>
              <w:top w:w="80" w:type="dxa"/>
              <w:left w:w="120" w:type="dxa"/>
              <w:bottom w:w="80" w:type="dxa"/>
              <w:right w:w="120" w:type="dxa"/>
            </w:tcMar>
            <w:vAlign w:val="center"/>
          </w:tcPr>
          <w:p w14:paraId="14C9AC44" w14:textId="77777777" w:rsidR="00EE1548" w:rsidRDefault="006E329B">
            <w:pPr>
              <w:spacing w:before="40" w:after="40" w:line="276" w:lineRule="auto"/>
              <w:jc w:val="right"/>
            </w:pPr>
            <w:r>
              <w:rPr>
                <w:sz w:val="23"/>
              </w:rPr>
              <w:t>0,0209</w:t>
            </w:r>
          </w:p>
        </w:tc>
      </w:tr>
      <w:tr w:rsidR="00EE1548" w14:paraId="2FF1C1F4" w14:textId="77777777">
        <w:trPr>
          <w:jc w:val="center"/>
        </w:trPr>
        <w:tc>
          <w:tcPr>
            <w:tcW w:w="1567" w:type="dxa"/>
            <w:tcMar>
              <w:top w:w="80" w:type="dxa"/>
              <w:left w:w="120" w:type="dxa"/>
              <w:bottom w:w="80" w:type="dxa"/>
              <w:right w:w="120" w:type="dxa"/>
            </w:tcMar>
            <w:vAlign w:val="center"/>
          </w:tcPr>
          <w:p w14:paraId="639ECA39" w14:textId="77777777" w:rsidR="00EE1548" w:rsidRDefault="006E329B">
            <w:pPr>
              <w:spacing w:before="40" w:after="40" w:line="276" w:lineRule="auto"/>
              <w:jc w:val="right"/>
            </w:pPr>
            <w:r>
              <w:rPr>
                <w:sz w:val="23"/>
              </w:rPr>
              <w:t>2015</w:t>
            </w:r>
          </w:p>
        </w:tc>
        <w:tc>
          <w:tcPr>
            <w:tcW w:w="1567" w:type="dxa"/>
            <w:tcMar>
              <w:top w:w="80" w:type="dxa"/>
              <w:left w:w="120" w:type="dxa"/>
              <w:bottom w:w="80" w:type="dxa"/>
              <w:right w:w="120" w:type="dxa"/>
            </w:tcMar>
            <w:vAlign w:val="center"/>
          </w:tcPr>
          <w:p w14:paraId="5DC0E8B6"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4CAC7F8F"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10A66AF1"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5B6158CB" w14:textId="77777777" w:rsidR="00EE1548" w:rsidRDefault="006E329B">
            <w:pPr>
              <w:spacing w:before="40" w:after="40" w:line="276" w:lineRule="auto"/>
              <w:jc w:val="right"/>
            </w:pPr>
            <w:r>
              <w:rPr>
                <w:sz w:val="23"/>
              </w:rPr>
              <w:t>0,1451</w:t>
            </w:r>
          </w:p>
        </w:tc>
        <w:tc>
          <w:tcPr>
            <w:tcW w:w="1567" w:type="dxa"/>
            <w:tcMar>
              <w:top w:w="80" w:type="dxa"/>
              <w:left w:w="120" w:type="dxa"/>
              <w:bottom w:w="80" w:type="dxa"/>
              <w:right w:w="120" w:type="dxa"/>
            </w:tcMar>
            <w:vAlign w:val="center"/>
          </w:tcPr>
          <w:p w14:paraId="40985B42" w14:textId="77777777" w:rsidR="00EE1548" w:rsidRDefault="006E329B">
            <w:pPr>
              <w:spacing w:before="40" w:after="40" w:line="276" w:lineRule="auto"/>
              <w:jc w:val="right"/>
            </w:pPr>
            <w:r>
              <w:rPr>
                <w:sz w:val="23"/>
              </w:rPr>
              <w:t>0,0010</w:t>
            </w:r>
          </w:p>
        </w:tc>
      </w:tr>
      <w:tr w:rsidR="00EE1548" w14:paraId="362C41CB" w14:textId="77777777">
        <w:trPr>
          <w:jc w:val="center"/>
        </w:trPr>
        <w:tc>
          <w:tcPr>
            <w:tcW w:w="1567" w:type="dxa"/>
            <w:tcMar>
              <w:top w:w="80" w:type="dxa"/>
              <w:left w:w="120" w:type="dxa"/>
              <w:bottom w:w="80" w:type="dxa"/>
              <w:right w:w="120" w:type="dxa"/>
            </w:tcMar>
            <w:vAlign w:val="center"/>
          </w:tcPr>
          <w:p w14:paraId="68AA7259" w14:textId="77777777" w:rsidR="00EE1548" w:rsidRDefault="006E329B">
            <w:pPr>
              <w:spacing w:before="40" w:after="40" w:line="276" w:lineRule="auto"/>
              <w:jc w:val="right"/>
            </w:pPr>
            <w:r>
              <w:rPr>
                <w:sz w:val="23"/>
              </w:rPr>
              <w:lastRenderedPageBreak/>
              <w:t>2015</w:t>
            </w:r>
          </w:p>
        </w:tc>
        <w:tc>
          <w:tcPr>
            <w:tcW w:w="1567" w:type="dxa"/>
            <w:tcMar>
              <w:top w:w="80" w:type="dxa"/>
              <w:left w:w="120" w:type="dxa"/>
              <w:bottom w:w="80" w:type="dxa"/>
              <w:right w:w="120" w:type="dxa"/>
            </w:tcMar>
            <w:vAlign w:val="center"/>
          </w:tcPr>
          <w:p w14:paraId="6DF1AFD3"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6BF31647"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67AA9FE5"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17C50902" w14:textId="77777777" w:rsidR="00EE1548" w:rsidRDefault="006E329B">
            <w:pPr>
              <w:spacing w:before="40" w:after="40" w:line="276" w:lineRule="auto"/>
              <w:jc w:val="right"/>
            </w:pPr>
            <w:r>
              <w:rPr>
                <w:sz w:val="23"/>
              </w:rPr>
              <w:t>0,1480</w:t>
            </w:r>
          </w:p>
        </w:tc>
        <w:tc>
          <w:tcPr>
            <w:tcW w:w="1567" w:type="dxa"/>
            <w:tcMar>
              <w:top w:w="80" w:type="dxa"/>
              <w:left w:w="120" w:type="dxa"/>
              <w:bottom w:w="80" w:type="dxa"/>
              <w:right w:w="120" w:type="dxa"/>
            </w:tcMar>
            <w:vAlign w:val="center"/>
          </w:tcPr>
          <w:p w14:paraId="7CF74C04" w14:textId="77777777" w:rsidR="00EE1548" w:rsidRDefault="006E329B">
            <w:pPr>
              <w:spacing w:before="40" w:after="40" w:line="276" w:lineRule="auto"/>
              <w:jc w:val="right"/>
            </w:pPr>
            <w:r>
              <w:rPr>
                <w:sz w:val="23"/>
              </w:rPr>
              <w:t>0,0763</w:t>
            </w:r>
          </w:p>
        </w:tc>
      </w:tr>
      <w:tr w:rsidR="00EE1548" w14:paraId="271F99E3" w14:textId="77777777">
        <w:trPr>
          <w:jc w:val="center"/>
        </w:trPr>
        <w:tc>
          <w:tcPr>
            <w:tcW w:w="1567" w:type="dxa"/>
            <w:tcMar>
              <w:top w:w="80" w:type="dxa"/>
              <w:left w:w="120" w:type="dxa"/>
              <w:bottom w:w="80" w:type="dxa"/>
              <w:right w:w="120" w:type="dxa"/>
            </w:tcMar>
            <w:vAlign w:val="center"/>
          </w:tcPr>
          <w:p w14:paraId="5AE4EAD3"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1B1197F1"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0CFEB2A0"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22174ED6"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73382FBF" w14:textId="77777777" w:rsidR="00EE1548" w:rsidRDefault="006E329B">
            <w:pPr>
              <w:spacing w:before="40" w:after="40" w:line="276" w:lineRule="auto"/>
              <w:jc w:val="right"/>
            </w:pPr>
            <w:r>
              <w:rPr>
                <w:sz w:val="23"/>
              </w:rPr>
              <w:t>0,0898</w:t>
            </w:r>
          </w:p>
        </w:tc>
        <w:tc>
          <w:tcPr>
            <w:tcW w:w="1567" w:type="dxa"/>
            <w:tcMar>
              <w:top w:w="80" w:type="dxa"/>
              <w:left w:w="120" w:type="dxa"/>
              <w:bottom w:w="80" w:type="dxa"/>
              <w:right w:w="120" w:type="dxa"/>
            </w:tcMar>
            <w:vAlign w:val="center"/>
          </w:tcPr>
          <w:p w14:paraId="4D8CA194" w14:textId="77777777" w:rsidR="00EE1548" w:rsidRDefault="006E329B">
            <w:pPr>
              <w:spacing w:before="40" w:after="40" w:line="276" w:lineRule="auto"/>
              <w:jc w:val="right"/>
            </w:pPr>
            <w:r>
              <w:rPr>
                <w:sz w:val="23"/>
              </w:rPr>
              <w:t>0,0272</w:t>
            </w:r>
          </w:p>
        </w:tc>
      </w:tr>
      <w:tr w:rsidR="00EE1548" w14:paraId="0066D24F" w14:textId="77777777">
        <w:trPr>
          <w:jc w:val="center"/>
        </w:trPr>
        <w:tc>
          <w:tcPr>
            <w:tcW w:w="1567" w:type="dxa"/>
            <w:tcMar>
              <w:top w:w="80" w:type="dxa"/>
              <w:left w:w="120" w:type="dxa"/>
              <w:bottom w:w="80" w:type="dxa"/>
              <w:right w:w="120" w:type="dxa"/>
            </w:tcMar>
            <w:vAlign w:val="center"/>
          </w:tcPr>
          <w:p w14:paraId="025F5B42"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1F3C9286"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71CDE436"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02B8F20B"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0C2A3E61" w14:textId="77777777" w:rsidR="00EE1548" w:rsidRDefault="006E329B">
            <w:pPr>
              <w:spacing w:before="40" w:after="40" w:line="276" w:lineRule="auto"/>
              <w:jc w:val="right"/>
            </w:pPr>
            <w:r>
              <w:rPr>
                <w:sz w:val="23"/>
              </w:rPr>
              <w:t>0,1314</w:t>
            </w:r>
          </w:p>
        </w:tc>
        <w:tc>
          <w:tcPr>
            <w:tcW w:w="1567" w:type="dxa"/>
            <w:tcMar>
              <w:top w:w="80" w:type="dxa"/>
              <w:left w:w="120" w:type="dxa"/>
              <w:bottom w:w="80" w:type="dxa"/>
              <w:right w:w="120" w:type="dxa"/>
            </w:tcMar>
            <w:vAlign w:val="center"/>
          </w:tcPr>
          <w:p w14:paraId="4BA7D36D" w14:textId="77777777" w:rsidR="00EE1548" w:rsidRDefault="006E329B">
            <w:pPr>
              <w:spacing w:before="40" w:after="40" w:line="276" w:lineRule="auto"/>
              <w:jc w:val="right"/>
            </w:pPr>
            <w:r>
              <w:rPr>
                <w:sz w:val="23"/>
              </w:rPr>
              <w:t>0,0345</w:t>
            </w:r>
          </w:p>
        </w:tc>
      </w:tr>
      <w:tr w:rsidR="00EE1548" w14:paraId="59ED80AF" w14:textId="77777777">
        <w:trPr>
          <w:jc w:val="center"/>
        </w:trPr>
        <w:tc>
          <w:tcPr>
            <w:tcW w:w="1567" w:type="dxa"/>
            <w:tcMar>
              <w:top w:w="80" w:type="dxa"/>
              <w:left w:w="120" w:type="dxa"/>
              <w:bottom w:w="80" w:type="dxa"/>
              <w:right w:w="120" w:type="dxa"/>
            </w:tcMar>
            <w:vAlign w:val="center"/>
          </w:tcPr>
          <w:p w14:paraId="039EE377" w14:textId="77777777" w:rsidR="00EE1548" w:rsidRDefault="006E329B">
            <w:pPr>
              <w:spacing w:before="40" w:after="40" w:line="276" w:lineRule="auto"/>
              <w:jc w:val="right"/>
            </w:pPr>
            <w:r>
              <w:rPr>
                <w:sz w:val="23"/>
              </w:rPr>
              <w:t>2016</w:t>
            </w:r>
          </w:p>
        </w:tc>
        <w:tc>
          <w:tcPr>
            <w:tcW w:w="1567" w:type="dxa"/>
            <w:tcMar>
              <w:top w:w="80" w:type="dxa"/>
              <w:left w:w="120" w:type="dxa"/>
              <w:bottom w:w="80" w:type="dxa"/>
              <w:right w:w="120" w:type="dxa"/>
            </w:tcMar>
            <w:vAlign w:val="center"/>
          </w:tcPr>
          <w:p w14:paraId="0188F9A5"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7EDDCD45"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1E18CF0A"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38CB8461" w14:textId="77777777" w:rsidR="00EE1548" w:rsidRDefault="006E329B">
            <w:pPr>
              <w:spacing w:before="40" w:after="40" w:line="276" w:lineRule="auto"/>
              <w:jc w:val="right"/>
            </w:pPr>
            <w:r>
              <w:rPr>
                <w:sz w:val="23"/>
              </w:rPr>
              <w:t>0,2277</w:t>
            </w:r>
          </w:p>
        </w:tc>
        <w:tc>
          <w:tcPr>
            <w:tcW w:w="1567" w:type="dxa"/>
            <w:tcMar>
              <w:top w:w="80" w:type="dxa"/>
              <w:left w:w="120" w:type="dxa"/>
              <w:bottom w:w="80" w:type="dxa"/>
              <w:right w:w="120" w:type="dxa"/>
            </w:tcMar>
            <w:vAlign w:val="center"/>
          </w:tcPr>
          <w:p w14:paraId="72A25D98" w14:textId="77777777" w:rsidR="00EE1548" w:rsidRDefault="006E329B">
            <w:pPr>
              <w:spacing w:before="40" w:after="40" w:line="276" w:lineRule="auto"/>
              <w:jc w:val="right"/>
            </w:pPr>
            <w:r>
              <w:rPr>
                <w:sz w:val="23"/>
              </w:rPr>
              <w:t>0,0920</w:t>
            </w:r>
          </w:p>
        </w:tc>
      </w:tr>
      <w:tr w:rsidR="00EE1548" w14:paraId="74374091" w14:textId="77777777">
        <w:trPr>
          <w:jc w:val="center"/>
        </w:trPr>
        <w:tc>
          <w:tcPr>
            <w:tcW w:w="1567" w:type="dxa"/>
            <w:tcMar>
              <w:top w:w="80" w:type="dxa"/>
              <w:left w:w="120" w:type="dxa"/>
              <w:bottom w:w="80" w:type="dxa"/>
              <w:right w:w="120" w:type="dxa"/>
            </w:tcMar>
            <w:vAlign w:val="center"/>
          </w:tcPr>
          <w:p w14:paraId="076EAC25"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3BCEB081"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03560D06"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173E4F96"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4C7FEE01" w14:textId="77777777" w:rsidR="00EE1548" w:rsidRDefault="006E329B">
            <w:pPr>
              <w:spacing w:before="40" w:after="40" w:line="276" w:lineRule="auto"/>
              <w:jc w:val="right"/>
            </w:pPr>
            <w:r>
              <w:rPr>
                <w:sz w:val="23"/>
              </w:rPr>
              <w:t>0,0571</w:t>
            </w:r>
          </w:p>
        </w:tc>
        <w:tc>
          <w:tcPr>
            <w:tcW w:w="1567" w:type="dxa"/>
            <w:tcMar>
              <w:top w:w="80" w:type="dxa"/>
              <w:left w:w="120" w:type="dxa"/>
              <w:bottom w:w="80" w:type="dxa"/>
              <w:right w:w="120" w:type="dxa"/>
            </w:tcMar>
            <w:vAlign w:val="center"/>
          </w:tcPr>
          <w:p w14:paraId="62DA8543" w14:textId="77777777" w:rsidR="00EE1548" w:rsidRDefault="006E329B">
            <w:pPr>
              <w:spacing w:before="40" w:after="40" w:line="276" w:lineRule="auto"/>
              <w:jc w:val="right"/>
            </w:pPr>
            <w:r>
              <w:rPr>
                <w:sz w:val="23"/>
              </w:rPr>
              <w:t>0,0754</w:t>
            </w:r>
          </w:p>
        </w:tc>
      </w:tr>
      <w:tr w:rsidR="00EE1548" w14:paraId="02FBEE4F" w14:textId="77777777">
        <w:trPr>
          <w:jc w:val="center"/>
        </w:trPr>
        <w:tc>
          <w:tcPr>
            <w:tcW w:w="1567" w:type="dxa"/>
            <w:tcMar>
              <w:top w:w="80" w:type="dxa"/>
              <w:left w:w="120" w:type="dxa"/>
              <w:bottom w:w="80" w:type="dxa"/>
              <w:right w:w="120" w:type="dxa"/>
            </w:tcMar>
            <w:vAlign w:val="center"/>
          </w:tcPr>
          <w:p w14:paraId="06B4E3BB"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64912385"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2F0C9410"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1098EF20"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561A52C6" w14:textId="77777777" w:rsidR="00EE1548" w:rsidRDefault="006E329B">
            <w:pPr>
              <w:spacing w:before="40" w:after="40" w:line="276" w:lineRule="auto"/>
              <w:jc w:val="right"/>
            </w:pPr>
            <w:r>
              <w:rPr>
                <w:sz w:val="23"/>
              </w:rPr>
              <w:t>0,1121</w:t>
            </w:r>
          </w:p>
        </w:tc>
        <w:tc>
          <w:tcPr>
            <w:tcW w:w="1567" w:type="dxa"/>
            <w:tcMar>
              <w:top w:w="80" w:type="dxa"/>
              <w:left w:w="120" w:type="dxa"/>
              <w:bottom w:w="80" w:type="dxa"/>
              <w:right w:w="120" w:type="dxa"/>
            </w:tcMar>
            <w:vAlign w:val="center"/>
          </w:tcPr>
          <w:p w14:paraId="4AE65FF4" w14:textId="77777777" w:rsidR="00EE1548" w:rsidRDefault="006E329B">
            <w:pPr>
              <w:spacing w:before="40" w:after="40" w:line="276" w:lineRule="auto"/>
              <w:jc w:val="right"/>
            </w:pPr>
            <w:r>
              <w:rPr>
                <w:sz w:val="23"/>
              </w:rPr>
              <w:t>0,0378</w:t>
            </w:r>
          </w:p>
        </w:tc>
      </w:tr>
      <w:tr w:rsidR="00EE1548" w14:paraId="7A8AF255" w14:textId="77777777">
        <w:trPr>
          <w:jc w:val="center"/>
        </w:trPr>
        <w:tc>
          <w:tcPr>
            <w:tcW w:w="1567" w:type="dxa"/>
            <w:tcMar>
              <w:top w:w="80" w:type="dxa"/>
              <w:left w:w="120" w:type="dxa"/>
              <w:bottom w:w="80" w:type="dxa"/>
              <w:right w:w="120" w:type="dxa"/>
            </w:tcMar>
            <w:vAlign w:val="center"/>
          </w:tcPr>
          <w:p w14:paraId="15F1F7F0" w14:textId="77777777" w:rsidR="00EE1548" w:rsidRDefault="006E329B">
            <w:pPr>
              <w:spacing w:before="40" w:after="40" w:line="276" w:lineRule="auto"/>
              <w:jc w:val="right"/>
            </w:pPr>
            <w:r>
              <w:rPr>
                <w:sz w:val="23"/>
              </w:rPr>
              <w:t>2017</w:t>
            </w:r>
          </w:p>
        </w:tc>
        <w:tc>
          <w:tcPr>
            <w:tcW w:w="1567" w:type="dxa"/>
            <w:tcMar>
              <w:top w:w="80" w:type="dxa"/>
              <w:left w:w="120" w:type="dxa"/>
              <w:bottom w:w="80" w:type="dxa"/>
              <w:right w:w="120" w:type="dxa"/>
            </w:tcMar>
            <w:vAlign w:val="center"/>
          </w:tcPr>
          <w:p w14:paraId="7EC15E3F"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5B49803C"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2DC9669F"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2272C006" w14:textId="77777777" w:rsidR="00EE1548" w:rsidRDefault="006E329B">
            <w:pPr>
              <w:spacing w:before="40" w:after="40" w:line="276" w:lineRule="auto"/>
              <w:jc w:val="right"/>
            </w:pPr>
            <w:r>
              <w:rPr>
                <w:sz w:val="23"/>
              </w:rPr>
              <w:t>0,4196</w:t>
            </w:r>
          </w:p>
        </w:tc>
        <w:tc>
          <w:tcPr>
            <w:tcW w:w="1567" w:type="dxa"/>
            <w:tcMar>
              <w:top w:w="80" w:type="dxa"/>
              <w:left w:w="120" w:type="dxa"/>
              <w:bottom w:w="80" w:type="dxa"/>
              <w:right w:w="120" w:type="dxa"/>
            </w:tcMar>
            <w:vAlign w:val="center"/>
          </w:tcPr>
          <w:p w14:paraId="273D6CFD" w14:textId="77777777" w:rsidR="00EE1548" w:rsidRDefault="006E329B">
            <w:pPr>
              <w:spacing w:before="40" w:after="40" w:line="276" w:lineRule="auto"/>
              <w:jc w:val="right"/>
            </w:pPr>
            <w:r>
              <w:rPr>
                <w:sz w:val="23"/>
              </w:rPr>
              <w:t>0,0514</w:t>
            </w:r>
          </w:p>
        </w:tc>
      </w:tr>
      <w:tr w:rsidR="00EE1548" w14:paraId="38B3C1D4" w14:textId="77777777">
        <w:trPr>
          <w:jc w:val="center"/>
        </w:trPr>
        <w:tc>
          <w:tcPr>
            <w:tcW w:w="1567" w:type="dxa"/>
            <w:tcMar>
              <w:top w:w="80" w:type="dxa"/>
              <w:left w:w="120" w:type="dxa"/>
              <w:bottom w:w="80" w:type="dxa"/>
              <w:right w:w="120" w:type="dxa"/>
            </w:tcMar>
            <w:vAlign w:val="center"/>
          </w:tcPr>
          <w:p w14:paraId="3F7FB192"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20CC1046"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4F9905ED"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3C852D4A" w14:textId="77777777" w:rsidR="00EE1548" w:rsidRDefault="006E329B">
            <w:pPr>
              <w:spacing w:before="40" w:after="40" w:line="276" w:lineRule="auto"/>
              <w:jc w:val="right"/>
            </w:pPr>
            <w:r>
              <w:rPr>
                <w:sz w:val="23"/>
              </w:rPr>
              <w:t>2</w:t>
            </w:r>
          </w:p>
        </w:tc>
        <w:tc>
          <w:tcPr>
            <w:tcW w:w="1567" w:type="dxa"/>
            <w:tcMar>
              <w:top w:w="80" w:type="dxa"/>
              <w:left w:w="120" w:type="dxa"/>
              <w:bottom w:w="80" w:type="dxa"/>
              <w:right w:w="120" w:type="dxa"/>
            </w:tcMar>
            <w:vAlign w:val="center"/>
          </w:tcPr>
          <w:p w14:paraId="5C2741B4" w14:textId="77777777" w:rsidR="00EE1548" w:rsidRDefault="006E329B">
            <w:pPr>
              <w:spacing w:before="40" w:after="40" w:line="276" w:lineRule="auto"/>
              <w:jc w:val="right"/>
            </w:pPr>
            <w:r>
              <w:rPr>
                <w:sz w:val="23"/>
              </w:rPr>
              <w:t>0,1477</w:t>
            </w:r>
          </w:p>
        </w:tc>
        <w:tc>
          <w:tcPr>
            <w:tcW w:w="1567" w:type="dxa"/>
            <w:tcMar>
              <w:top w:w="80" w:type="dxa"/>
              <w:left w:w="120" w:type="dxa"/>
              <w:bottom w:w="80" w:type="dxa"/>
              <w:right w:w="120" w:type="dxa"/>
            </w:tcMar>
            <w:vAlign w:val="center"/>
          </w:tcPr>
          <w:p w14:paraId="69107DB7" w14:textId="77777777" w:rsidR="00EE1548" w:rsidRDefault="006E329B">
            <w:pPr>
              <w:spacing w:before="40" w:after="40" w:line="276" w:lineRule="auto"/>
              <w:jc w:val="right"/>
            </w:pPr>
            <w:r>
              <w:rPr>
                <w:sz w:val="23"/>
              </w:rPr>
              <w:t>0,0921</w:t>
            </w:r>
          </w:p>
        </w:tc>
      </w:tr>
      <w:tr w:rsidR="00EE1548" w14:paraId="2AE7B524" w14:textId="77777777">
        <w:trPr>
          <w:jc w:val="center"/>
        </w:trPr>
        <w:tc>
          <w:tcPr>
            <w:tcW w:w="1567" w:type="dxa"/>
            <w:tcMar>
              <w:top w:w="80" w:type="dxa"/>
              <w:left w:w="120" w:type="dxa"/>
              <w:bottom w:w="80" w:type="dxa"/>
              <w:right w:w="120" w:type="dxa"/>
            </w:tcMar>
            <w:vAlign w:val="center"/>
          </w:tcPr>
          <w:p w14:paraId="631FAE84"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5176E940"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59DF1A49"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5F003AC9"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26DC09D0" w14:textId="77777777" w:rsidR="00EE1548" w:rsidRDefault="006E329B">
            <w:pPr>
              <w:spacing w:before="40" w:after="40" w:line="276" w:lineRule="auto"/>
              <w:jc w:val="right"/>
            </w:pPr>
            <w:r>
              <w:rPr>
                <w:sz w:val="23"/>
              </w:rPr>
              <w:t>0,1480</w:t>
            </w:r>
          </w:p>
        </w:tc>
        <w:tc>
          <w:tcPr>
            <w:tcW w:w="1567" w:type="dxa"/>
            <w:tcMar>
              <w:top w:w="80" w:type="dxa"/>
              <w:left w:w="120" w:type="dxa"/>
              <w:bottom w:w="80" w:type="dxa"/>
              <w:right w:w="120" w:type="dxa"/>
            </w:tcMar>
            <w:vAlign w:val="center"/>
          </w:tcPr>
          <w:p w14:paraId="62712D67" w14:textId="77777777" w:rsidR="00EE1548" w:rsidRDefault="006E329B">
            <w:pPr>
              <w:spacing w:before="40" w:after="40" w:line="276" w:lineRule="auto"/>
              <w:jc w:val="right"/>
            </w:pPr>
            <w:r>
              <w:rPr>
                <w:sz w:val="23"/>
              </w:rPr>
              <w:t>0,0102</w:t>
            </w:r>
          </w:p>
        </w:tc>
      </w:tr>
      <w:tr w:rsidR="00EE1548" w14:paraId="7076D32F" w14:textId="77777777">
        <w:trPr>
          <w:jc w:val="center"/>
        </w:trPr>
        <w:tc>
          <w:tcPr>
            <w:tcW w:w="1567" w:type="dxa"/>
            <w:tcMar>
              <w:top w:w="80" w:type="dxa"/>
              <w:left w:w="120" w:type="dxa"/>
              <w:bottom w:w="80" w:type="dxa"/>
              <w:right w:w="120" w:type="dxa"/>
            </w:tcMar>
            <w:vAlign w:val="center"/>
          </w:tcPr>
          <w:p w14:paraId="161CEF10" w14:textId="77777777" w:rsidR="00EE1548" w:rsidRDefault="006E329B">
            <w:pPr>
              <w:spacing w:before="40" w:after="40" w:line="276" w:lineRule="auto"/>
              <w:jc w:val="right"/>
            </w:pPr>
            <w:r>
              <w:rPr>
                <w:sz w:val="23"/>
              </w:rPr>
              <w:t>2018</w:t>
            </w:r>
          </w:p>
        </w:tc>
        <w:tc>
          <w:tcPr>
            <w:tcW w:w="1567" w:type="dxa"/>
            <w:tcMar>
              <w:top w:w="80" w:type="dxa"/>
              <w:left w:w="120" w:type="dxa"/>
              <w:bottom w:w="80" w:type="dxa"/>
              <w:right w:w="120" w:type="dxa"/>
            </w:tcMar>
            <w:vAlign w:val="center"/>
          </w:tcPr>
          <w:p w14:paraId="6F0BE924" w14:textId="77777777" w:rsidR="00EE1548" w:rsidRDefault="006E329B">
            <w:pPr>
              <w:spacing w:before="40" w:after="40" w:line="276" w:lineRule="auto"/>
              <w:jc w:val="right"/>
            </w:pPr>
            <w:r>
              <w:rPr>
                <w:sz w:val="23"/>
              </w:rPr>
              <w:t>2019</w:t>
            </w:r>
          </w:p>
        </w:tc>
        <w:tc>
          <w:tcPr>
            <w:tcW w:w="1567" w:type="dxa"/>
            <w:tcMar>
              <w:top w:w="80" w:type="dxa"/>
              <w:left w:w="120" w:type="dxa"/>
              <w:bottom w:w="80" w:type="dxa"/>
              <w:right w:w="120" w:type="dxa"/>
            </w:tcMar>
            <w:vAlign w:val="center"/>
          </w:tcPr>
          <w:p w14:paraId="36FBE9FD" w14:textId="77777777" w:rsidR="00EE1548" w:rsidRDefault="006E329B">
            <w:pPr>
              <w:spacing w:before="40" w:after="40" w:line="276" w:lineRule="auto"/>
              <w:jc w:val="right"/>
            </w:pPr>
            <w:r>
              <w:rPr>
                <w:sz w:val="23"/>
              </w:rPr>
              <w:t>1</w:t>
            </w:r>
          </w:p>
        </w:tc>
        <w:tc>
          <w:tcPr>
            <w:tcW w:w="1567" w:type="dxa"/>
            <w:tcMar>
              <w:top w:w="80" w:type="dxa"/>
              <w:left w:w="120" w:type="dxa"/>
              <w:bottom w:w="80" w:type="dxa"/>
              <w:right w:w="120" w:type="dxa"/>
            </w:tcMar>
            <w:vAlign w:val="center"/>
          </w:tcPr>
          <w:p w14:paraId="794C5590" w14:textId="77777777" w:rsidR="00EE1548" w:rsidRDefault="006E329B">
            <w:pPr>
              <w:spacing w:before="40" w:after="40" w:line="276" w:lineRule="auto"/>
              <w:jc w:val="right"/>
            </w:pPr>
            <w:r>
              <w:rPr>
                <w:sz w:val="23"/>
              </w:rPr>
              <w:t>0</w:t>
            </w:r>
          </w:p>
        </w:tc>
        <w:tc>
          <w:tcPr>
            <w:tcW w:w="1567" w:type="dxa"/>
            <w:tcMar>
              <w:top w:w="80" w:type="dxa"/>
              <w:left w:w="120" w:type="dxa"/>
              <w:bottom w:w="80" w:type="dxa"/>
              <w:right w:w="120" w:type="dxa"/>
            </w:tcMar>
            <w:vAlign w:val="center"/>
          </w:tcPr>
          <w:p w14:paraId="007B8089" w14:textId="77777777" w:rsidR="00EE1548" w:rsidRDefault="006E329B">
            <w:pPr>
              <w:spacing w:before="40" w:after="40" w:line="276" w:lineRule="auto"/>
              <w:jc w:val="right"/>
            </w:pPr>
            <w:r>
              <w:rPr>
                <w:sz w:val="23"/>
              </w:rPr>
              <w:t>0,3348</w:t>
            </w:r>
          </w:p>
        </w:tc>
        <w:tc>
          <w:tcPr>
            <w:tcW w:w="1567" w:type="dxa"/>
            <w:tcMar>
              <w:top w:w="80" w:type="dxa"/>
              <w:left w:w="120" w:type="dxa"/>
              <w:bottom w:w="80" w:type="dxa"/>
              <w:right w:w="120" w:type="dxa"/>
            </w:tcMar>
            <w:vAlign w:val="center"/>
          </w:tcPr>
          <w:p w14:paraId="1CFEA7C4" w14:textId="77777777" w:rsidR="00EE1548" w:rsidRDefault="006E329B">
            <w:pPr>
              <w:spacing w:before="40" w:after="40" w:line="276" w:lineRule="auto"/>
              <w:jc w:val="right"/>
            </w:pPr>
            <w:r>
              <w:rPr>
                <w:sz w:val="23"/>
              </w:rPr>
              <w:t>0,0770</w:t>
            </w:r>
          </w:p>
        </w:tc>
      </w:tr>
    </w:tbl>
    <w:p w14:paraId="19909445" w14:textId="77777777" w:rsidR="00EE1548" w:rsidRDefault="00EE1548">
      <w:pPr>
        <w:spacing w:after="40"/>
      </w:pPr>
    </w:p>
    <w:p w14:paraId="5A94E35F" w14:textId="77777777" w:rsidR="00EE1548" w:rsidRDefault="006E329B">
      <w:pPr>
        <w:ind w:firstLine="720"/>
      </w:pPr>
      <w:r>
        <w:t>Khoảng cách tâm cụm của 12 cặp được ghép nằm trong khoảng 0,0571 đến 0,4196; chênh lệch điểm hạnh phúc giữa hai cụm được ghép tối đa 0,0921. Khoảng cách nhỏ cho thấy cấu trúc cụm giữa hai năm liền kề thay đổi ít.</w:t>
      </w:r>
    </w:p>
    <w:p w14:paraId="1CE39838" w14:textId="77777777" w:rsidR="00EE1548" w:rsidRDefault="006E329B">
      <w:pPr>
        <w:pStyle w:val="Heading2"/>
        <w:jc w:val="left"/>
      </w:pPr>
      <w:bookmarkStart w:id="38" w:name="_Toc243219817"/>
      <w:r>
        <w:t>4.7. Dịch chuyển cụm của 156 quốc gia</w:t>
      </w:r>
      <w:bookmarkEnd w:id="38"/>
    </w:p>
    <w:p w14:paraId="6253549D" w14:textId="77777777" w:rsidR="00EE1548" w:rsidRDefault="006E329B">
      <w:pPr>
        <w:spacing w:before="80" w:line="288" w:lineRule="auto"/>
        <w:jc w:val="center"/>
      </w:pPr>
      <w:r>
        <w:rPr>
          <w:i/>
          <w:sz w:val="24"/>
        </w:rPr>
        <w:t>Bảng theo dõi dịch chuyển (data/processed/country_cluster_shift.csv) ghi nhãn cụm của 156 quốc gia qua năm năm. Bảng 4.7 là phân bố trạng thái dịch chuyển.</w:t>
      </w:r>
    </w:p>
    <w:p w14:paraId="31E1F4AF" w14:textId="77777777" w:rsidR="00EE1548" w:rsidRDefault="006E329B">
      <w:pPr>
        <w:spacing w:before="80" w:line="288" w:lineRule="auto"/>
        <w:jc w:val="center"/>
      </w:pPr>
      <w:r>
        <w:rPr>
          <w:b/>
          <w:i/>
          <w:sz w:val="24"/>
        </w:rPr>
        <w:t>Bảng 4.7: Phân bố trạng thái dịch chuyển cụm của 156 quốc gia (2015–2019)</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EE1548" w14:paraId="0C1A7DA4" w14:textId="77777777">
        <w:trPr>
          <w:tblHeader/>
          <w:jc w:val="center"/>
        </w:trPr>
        <w:tc>
          <w:tcPr>
            <w:tcW w:w="2351" w:type="dxa"/>
            <w:shd w:val="clear" w:color="auto" w:fill="EAECEE"/>
            <w:tcMar>
              <w:top w:w="80" w:type="dxa"/>
              <w:left w:w="120" w:type="dxa"/>
              <w:bottom w:w="80" w:type="dxa"/>
              <w:right w:w="120" w:type="dxa"/>
            </w:tcMar>
            <w:vAlign w:val="center"/>
          </w:tcPr>
          <w:p w14:paraId="4474BBC2" w14:textId="77777777" w:rsidR="00EE1548" w:rsidRDefault="006E329B">
            <w:pPr>
              <w:spacing w:before="40" w:after="40" w:line="276" w:lineRule="auto"/>
              <w:jc w:val="center"/>
            </w:pPr>
            <w:r>
              <w:rPr>
                <w:b/>
                <w:sz w:val="23"/>
              </w:rPr>
              <w:t>Trạng thái</w:t>
            </w:r>
          </w:p>
        </w:tc>
        <w:tc>
          <w:tcPr>
            <w:tcW w:w="2351" w:type="dxa"/>
            <w:shd w:val="clear" w:color="auto" w:fill="EAECEE"/>
            <w:tcMar>
              <w:top w:w="80" w:type="dxa"/>
              <w:left w:w="120" w:type="dxa"/>
              <w:bottom w:w="80" w:type="dxa"/>
              <w:right w:w="120" w:type="dxa"/>
            </w:tcMar>
            <w:vAlign w:val="center"/>
          </w:tcPr>
          <w:p w14:paraId="4D53E7AE" w14:textId="77777777" w:rsidR="00EE1548" w:rsidRDefault="006E329B">
            <w:pPr>
              <w:spacing w:before="40" w:after="40" w:line="276" w:lineRule="auto"/>
              <w:jc w:val="center"/>
            </w:pPr>
            <w:r>
              <w:rPr>
                <w:b/>
                <w:sz w:val="23"/>
              </w:rPr>
              <w:t>Số quốc gia</w:t>
            </w:r>
          </w:p>
        </w:tc>
        <w:tc>
          <w:tcPr>
            <w:tcW w:w="2351" w:type="dxa"/>
            <w:shd w:val="clear" w:color="auto" w:fill="EAECEE"/>
            <w:tcMar>
              <w:top w:w="80" w:type="dxa"/>
              <w:left w:w="120" w:type="dxa"/>
              <w:bottom w:w="80" w:type="dxa"/>
              <w:right w:w="120" w:type="dxa"/>
            </w:tcMar>
            <w:vAlign w:val="center"/>
          </w:tcPr>
          <w:p w14:paraId="26EBCEC3" w14:textId="77777777" w:rsidR="00EE1548" w:rsidRDefault="006E329B">
            <w:pPr>
              <w:spacing w:before="40" w:after="40" w:line="276" w:lineRule="auto"/>
              <w:jc w:val="center"/>
            </w:pPr>
            <w:r>
              <w:rPr>
                <w:b/>
                <w:sz w:val="23"/>
              </w:rPr>
              <w:t>Tỷ lệ</w:t>
            </w:r>
          </w:p>
        </w:tc>
        <w:tc>
          <w:tcPr>
            <w:tcW w:w="2351" w:type="dxa"/>
            <w:shd w:val="clear" w:color="auto" w:fill="EAECEE"/>
            <w:tcMar>
              <w:top w:w="80" w:type="dxa"/>
              <w:left w:w="120" w:type="dxa"/>
              <w:bottom w:w="80" w:type="dxa"/>
              <w:right w:w="120" w:type="dxa"/>
            </w:tcMar>
            <w:vAlign w:val="center"/>
          </w:tcPr>
          <w:p w14:paraId="3F67CC6E" w14:textId="77777777" w:rsidR="00EE1548" w:rsidRDefault="006E329B">
            <w:pPr>
              <w:spacing w:before="40" w:after="40" w:line="276" w:lineRule="auto"/>
              <w:jc w:val="center"/>
            </w:pPr>
            <w:r>
              <w:rPr>
                <w:b/>
                <w:sz w:val="23"/>
              </w:rPr>
              <w:t>Ví dụ</w:t>
            </w:r>
          </w:p>
        </w:tc>
      </w:tr>
      <w:tr w:rsidR="00EE1548" w14:paraId="012390E7" w14:textId="77777777">
        <w:trPr>
          <w:jc w:val="center"/>
        </w:trPr>
        <w:tc>
          <w:tcPr>
            <w:tcW w:w="2351" w:type="dxa"/>
            <w:tcMar>
              <w:top w:w="80" w:type="dxa"/>
              <w:left w:w="120" w:type="dxa"/>
              <w:bottom w:w="80" w:type="dxa"/>
              <w:right w:w="120" w:type="dxa"/>
            </w:tcMar>
            <w:vAlign w:val="center"/>
          </w:tcPr>
          <w:p w14:paraId="6F52C2B5" w14:textId="77777777" w:rsidR="00EE1548" w:rsidRDefault="006E329B">
            <w:pPr>
              <w:spacing w:before="40" w:after="40" w:line="276" w:lineRule="auto"/>
              <w:jc w:val="left"/>
            </w:pPr>
            <w:r>
              <w:rPr>
                <w:sz w:val="23"/>
              </w:rPr>
              <w:t>Ổn định tuyệt đối</w:t>
            </w:r>
          </w:p>
        </w:tc>
        <w:tc>
          <w:tcPr>
            <w:tcW w:w="2351" w:type="dxa"/>
            <w:tcMar>
              <w:top w:w="80" w:type="dxa"/>
              <w:left w:w="120" w:type="dxa"/>
              <w:bottom w:w="80" w:type="dxa"/>
              <w:right w:w="120" w:type="dxa"/>
            </w:tcMar>
            <w:vAlign w:val="center"/>
          </w:tcPr>
          <w:p w14:paraId="55049A8E" w14:textId="77777777" w:rsidR="00EE1548" w:rsidRDefault="006E329B">
            <w:pPr>
              <w:spacing w:before="40" w:after="40" w:line="276" w:lineRule="auto"/>
              <w:jc w:val="right"/>
            </w:pPr>
            <w:r>
              <w:rPr>
                <w:sz w:val="23"/>
              </w:rPr>
              <w:t>142</w:t>
            </w:r>
          </w:p>
        </w:tc>
        <w:tc>
          <w:tcPr>
            <w:tcW w:w="2351" w:type="dxa"/>
            <w:tcMar>
              <w:top w:w="80" w:type="dxa"/>
              <w:left w:w="120" w:type="dxa"/>
              <w:bottom w:w="80" w:type="dxa"/>
              <w:right w:w="120" w:type="dxa"/>
            </w:tcMar>
            <w:vAlign w:val="center"/>
          </w:tcPr>
          <w:p w14:paraId="2CAA1CB8" w14:textId="77777777" w:rsidR="00EE1548" w:rsidRDefault="006E329B">
            <w:pPr>
              <w:spacing w:before="40" w:after="40" w:line="276" w:lineRule="auto"/>
              <w:jc w:val="left"/>
            </w:pPr>
            <w:r>
              <w:rPr>
                <w:sz w:val="23"/>
              </w:rPr>
              <w:t>91,0%</w:t>
            </w:r>
          </w:p>
        </w:tc>
        <w:tc>
          <w:tcPr>
            <w:tcW w:w="2351" w:type="dxa"/>
            <w:tcMar>
              <w:top w:w="80" w:type="dxa"/>
              <w:left w:w="120" w:type="dxa"/>
              <w:bottom w:w="80" w:type="dxa"/>
              <w:right w:w="120" w:type="dxa"/>
            </w:tcMar>
            <w:vAlign w:val="center"/>
          </w:tcPr>
          <w:p w14:paraId="151C7E3C" w14:textId="77777777" w:rsidR="00EE1548" w:rsidRDefault="006E329B">
            <w:pPr>
              <w:spacing w:before="40" w:after="40" w:line="276" w:lineRule="auto"/>
              <w:jc w:val="left"/>
            </w:pPr>
            <w:r>
              <w:rPr>
                <w:sz w:val="23"/>
              </w:rPr>
              <w:t>Việt Nam giữ cụm trung bình cả năm năm</w:t>
            </w:r>
          </w:p>
        </w:tc>
      </w:tr>
      <w:tr w:rsidR="00EE1548" w14:paraId="6F0F7415" w14:textId="77777777">
        <w:trPr>
          <w:jc w:val="center"/>
        </w:trPr>
        <w:tc>
          <w:tcPr>
            <w:tcW w:w="2351" w:type="dxa"/>
            <w:tcMar>
              <w:top w:w="80" w:type="dxa"/>
              <w:left w:w="120" w:type="dxa"/>
              <w:bottom w:w="80" w:type="dxa"/>
              <w:right w:w="120" w:type="dxa"/>
            </w:tcMar>
            <w:vAlign w:val="center"/>
          </w:tcPr>
          <w:p w14:paraId="4C7A9DDF" w14:textId="77777777" w:rsidR="00EE1548" w:rsidRDefault="006E329B">
            <w:pPr>
              <w:spacing w:before="40" w:after="40" w:line="276" w:lineRule="auto"/>
              <w:jc w:val="left"/>
            </w:pPr>
            <w:r>
              <w:rPr>
                <w:sz w:val="23"/>
              </w:rPr>
              <w:lastRenderedPageBreak/>
              <w:t>Biến động trung gian</w:t>
            </w:r>
          </w:p>
        </w:tc>
        <w:tc>
          <w:tcPr>
            <w:tcW w:w="2351" w:type="dxa"/>
            <w:tcMar>
              <w:top w:w="80" w:type="dxa"/>
              <w:left w:w="120" w:type="dxa"/>
              <w:bottom w:w="80" w:type="dxa"/>
              <w:right w:w="120" w:type="dxa"/>
            </w:tcMar>
            <w:vAlign w:val="center"/>
          </w:tcPr>
          <w:p w14:paraId="17075772" w14:textId="77777777" w:rsidR="00EE1548" w:rsidRDefault="006E329B">
            <w:pPr>
              <w:spacing w:before="40" w:after="40" w:line="276" w:lineRule="auto"/>
              <w:jc w:val="right"/>
            </w:pPr>
            <w:r>
              <w:rPr>
                <w:sz w:val="23"/>
              </w:rPr>
              <w:t>8</w:t>
            </w:r>
          </w:p>
        </w:tc>
        <w:tc>
          <w:tcPr>
            <w:tcW w:w="2351" w:type="dxa"/>
            <w:tcMar>
              <w:top w:w="80" w:type="dxa"/>
              <w:left w:w="120" w:type="dxa"/>
              <w:bottom w:w="80" w:type="dxa"/>
              <w:right w:w="120" w:type="dxa"/>
            </w:tcMar>
            <w:vAlign w:val="center"/>
          </w:tcPr>
          <w:p w14:paraId="0FB270C8" w14:textId="77777777" w:rsidR="00EE1548" w:rsidRDefault="006E329B">
            <w:pPr>
              <w:spacing w:before="40" w:after="40" w:line="276" w:lineRule="auto"/>
              <w:jc w:val="left"/>
            </w:pPr>
            <w:r>
              <w:rPr>
                <w:sz w:val="23"/>
              </w:rPr>
              <w:t>5,1%</w:t>
            </w:r>
          </w:p>
        </w:tc>
        <w:tc>
          <w:tcPr>
            <w:tcW w:w="2351" w:type="dxa"/>
            <w:tcMar>
              <w:top w:w="80" w:type="dxa"/>
              <w:left w:w="120" w:type="dxa"/>
              <w:bottom w:w="80" w:type="dxa"/>
              <w:right w:w="120" w:type="dxa"/>
            </w:tcMar>
            <w:vAlign w:val="center"/>
          </w:tcPr>
          <w:p w14:paraId="4B9D5D41" w14:textId="77777777" w:rsidR="00EE1548" w:rsidRDefault="006E329B">
            <w:pPr>
              <w:spacing w:before="40" w:after="40" w:line="276" w:lineRule="auto"/>
              <w:jc w:val="left"/>
            </w:pPr>
            <w:r>
              <w:rPr>
                <w:sz w:val="23"/>
              </w:rPr>
              <w:t>Bahrain, Iran, Israel, Thái Lan</w:t>
            </w:r>
          </w:p>
        </w:tc>
      </w:tr>
      <w:tr w:rsidR="00EE1548" w14:paraId="14F3A9A1" w14:textId="77777777">
        <w:trPr>
          <w:jc w:val="center"/>
        </w:trPr>
        <w:tc>
          <w:tcPr>
            <w:tcW w:w="2351" w:type="dxa"/>
            <w:tcMar>
              <w:top w:w="80" w:type="dxa"/>
              <w:left w:w="120" w:type="dxa"/>
              <w:bottom w:w="80" w:type="dxa"/>
              <w:right w:w="120" w:type="dxa"/>
            </w:tcMar>
            <w:vAlign w:val="center"/>
          </w:tcPr>
          <w:p w14:paraId="3EE531EE" w14:textId="77777777" w:rsidR="00EE1548" w:rsidRDefault="006E329B">
            <w:pPr>
              <w:spacing w:before="40" w:after="40" w:line="276" w:lineRule="auto"/>
              <w:jc w:val="left"/>
            </w:pPr>
            <w:r>
              <w:rPr>
                <w:sz w:val="23"/>
              </w:rPr>
              <w:t>Cải thiện nhóm</w:t>
            </w:r>
          </w:p>
        </w:tc>
        <w:tc>
          <w:tcPr>
            <w:tcW w:w="2351" w:type="dxa"/>
            <w:tcMar>
              <w:top w:w="80" w:type="dxa"/>
              <w:left w:w="120" w:type="dxa"/>
              <w:bottom w:w="80" w:type="dxa"/>
              <w:right w:w="120" w:type="dxa"/>
            </w:tcMar>
            <w:vAlign w:val="center"/>
          </w:tcPr>
          <w:p w14:paraId="79B94B4D" w14:textId="77777777" w:rsidR="00EE1548" w:rsidRDefault="006E329B">
            <w:pPr>
              <w:spacing w:before="40" w:after="40" w:line="276" w:lineRule="auto"/>
              <w:jc w:val="right"/>
            </w:pPr>
            <w:r>
              <w:rPr>
                <w:sz w:val="23"/>
              </w:rPr>
              <w:t>4</w:t>
            </w:r>
          </w:p>
        </w:tc>
        <w:tc>
          <w:tcPr>
            <w:tcW w:w="2351" w:type="dxa"/>
            <w:tcMar>
              <w:top w:w="80" w:type="dxa"/>
              <w:left w:w="120" w:type="dxa"/>
              <w:bottom w:w="80" w:type="dxa"/>
              <w:right w:w="120" w:type="dxa"/>
            </w:tcMar>
            <w:vAlign w:val="center"/>
          </w:tcPr>
          <w:p w14:paraId="548AD2FD" w14:textId="77777777" w:rsidR="00EE1548" w:rsidRDefault="006E329B">
            <w:pPr>
              <w:spacing w:before="40" w:after="40" w:line="276" w:lineRule="auto"/>
              <w:jc w:val="left"/>
            </w:pPr>
            <w:r>
              <w:rPr>
                <w:sz w:val="23"/>
              </w:rPr>
              <w:t>2,6%</w:t>
            </w:r>
          </w:p>
        </w:tc>
        <w:tc>
          <w:tcPr>
            <w:tcW w:w="2351" w:type="dxa"/>
            <w:tcMar>
              <w:top w:w="80" w:type="dxa"/>
              <w:left w:w="120" w:type="dxa"/>
              <w:bottom w:w="80" w:type="dxa"/>
              <w:right w:w="120" w:type="dxa"/>
            </w:tcMar>
            <w:vAlign w:val="center"/>
          </w:tcPr>
          <w:p w14:paraId="6CCD243A" w14:textId="77777777" w:rsidR="00EE1548" w:rsidRDefault="006E329B">
            <w:pPr>
              <w:spacing w:before="40" w:after="40" w:line="276" w:lineRule="auto"/>
              <w:jc w:val="left"/>
            </w:pPr>
            <w:r>
              <w:rPr>
                <w:sz w:val="23"/>
              </w:rPr>
              <w:t>Botswana, Georgia, Indonesia, Myanmar</w:t>
            </w:r>
          </w:p>
        </w:tc>
      </w:tr>
      <w:tr w:rsidR="00EE1548" w14:paraId="55583D12" w14:textId="77777777">
        <w:trPr>
          <w:jc w:val="center"/>
        </w:trPr>
        <w:tc>
          <w:tcPr>
            <w:tcW w:w="2351" w:type="dxa"/>
            <w:tcMar>
              <w:top w:w="80" w:type="dxa"/>
              <w:left w:w="120" w:type="dxa"/>
              <w:bottom w:w="80" w:type="dxa"/>
              <w:right w:w="120" w:type="dxa"/>
            </w:tcMar>
            <w:vAlign w:val="center"/>
          </w:tcPr>
          <w:p w14:paraId="62BF2FF9" w14:textId="77777777" w:rsidR="00EE1548" w:rsidRDefault="006E329B">
            <w:pPr>
              <w:spacing w:before="40" w:after="40" w:line="276" w:lineRule="auto"/>
              <w:jc w:val="left"/>
            </w:pPr>
            <w:r>
              <w:rPr>
                <w:sz w:val="23"/>
              </w:rPr>
              <w:t>Suy giảm nhóm</w:t>
            </w:r>
          </w:p>
        </w:tc>
        <w:tc>
          <w:tcPr>
            <w:tcW w:w="2351" w:type="dxa"/>
            <w:tcMar>
              <w:top w:w="80" w:type="dxa"/>
              <w:left w:w="120" w:type="dxa"/>
              <w:bottom w:w="80" w:type="dxa"/>
              <w:right w:w="120" w:type="dxa"/>
            </w:tcMar>
            <w:vAlign w:val="center"/>
          </w:tcPr>
          <w:p w14:paraId="5BA03CEC"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2D4DFEEE" w14:textId="77777777" w:rsidR="00EE1548" w:rsidRDefault="006E329B">
            <w:pPr>
              <w:spacing w:before="40" w:after="40" w:line="276" w:lineRule="auto"/>
              <w:jc w:val="left"/>
            </w:pPr>
            <w:r>
              <w:rPr>
                <w:sz w:val="23"/>
              </w:rPr>
              <w:t>1,3%</w:t>
            </w:r>
          </w:p>
        </w:tc>
        <w:tc>
          <w:tcPr>
            <w:tcW w:w="2351" w:type="dxa"/>
            <w:tcMar>
              <w:top w:w="80" w:type="dxa"/>
              <w:left w:w="120" w:type="dxa"/>
              <w:bottom w:w="80" w:type="dxa"/>
              <w:right w:w="120" w:type="dxa"/>
            </w:tcMar>
            <w:vAlign w:val="center"/>
          </w:tcPr>
          <w:p w14:paraId="2439B818" w14:textId="77777777" w:rsidR="00EE1548" w:rsidRDefault="006E329B">
            <w:pPr>
              <w:spacing w:before="40" w:after="40" w:line="276" w:lineRule="auto"/>
              <w:jc w:val="left"/>
            </w:pPr>
            <w:r>
              <w:rPr>
                <w:sz w:val="23"/>
              </w:rPr>
              <w:t>Kuwait, Uruguay</w:t>
            </w:r>
          </w:p>
        </w:tc>
      </w:tr>
    </w:tbl>
    <w:p w14:paraId="352BB8E7" w14:textId="77777777" w:rsidR="00EE1548" w:rsidRDefault="00EE1548">
      <w:pPr>
        <w:spacing w:after="40"/>
      </w:pPr>
    </w:p>
    <w:p w14:paraId="696135D4" w14:textId="77777777" w:rsidR="00EE1548" w:rsidRDefault="006E329B">
      <w:pPr>
        <w:spacing w:before="80" w:line="288" w:lineRule="auto"/>
        <w:jc w:val="center"/>
      </w:pPr>
      <w:r>
        <w:rPr>
          <w:i/>
          <w:sz w:val="24"/>
        </w:rPr>
        <w:t>Bảng dịch chuyển có 17 ô khuyết ở các cột cụm, nguyên nhân là một số quốc gia không được khảo sát ở mọi năm (Gambia vắng từ 2015 đến 2018, Eswatini vắng 2016 đến 2018) cộng với UAE năm 2018 bị loại có chủ đích. Nhóm đã đối chiếu chéo với bảng interim và xác nhận toàn bộ 17 ô khuyết đều ứng với quốc gia không có dữ liệu năm tương ứng.</w:t>
      </w:r>
    </w:p>
    <w:p w14:paraId="515B03E5" w14:textId="77777777" w:rsidR="00EE1548" w:rsidRDefault="006E329B">
      <w:pPr>
        <w:ind w:firstLine="720"/>
      </w:pPr>
      <w:r>
        <w:t>Phân tích định lượng nguyên nhân cho sáu quốc gia dịch chuyển, xét chênh lệch giữa năm 2015 và 2019:</w:t>
      </w:r>
    </w:p>
    <w:p w14:paraId="2BB14807" w14:textId="77777777" w:rsidR="00EE1548" w:rsidRDefault="006E329B">
      <w:pPr>
        <w:pStyle w:val="ListBullet"/>
      </w:pPr>
      <w:r>
        <w:t>Botswana chuyển lên nhóm trung bình từ năm 2016, hai chỉ số tăng mạnh nhất là tuổi thọ khỏe mạnh (+0,490) và GDP bình quân đầu người (+0,047); điểm hạnh phúc trong giai đoạn lại giảm 0,844, cho thấy dịch chuyển cụm theo sáu yếu tố không đồng nghĩa điểm hạnh phúc tăng.</w:t>
      </w:r>
    </w:p>
    <w:p w14:paraId="4B24F43B" w14:textId="77777777" w:rsidR="00EE1548" w:rsidRDefault="006E329B">
      <w:pPr>
        <w:pStyle w:val="ListBullet"/>
      </w:pPr>
      <w:r>
        <w:t>Georgia chuyển lên nhóm trung bình từ năm 2019 nhờ hỗ trợ xã hội (+0,280) và GDP bình quân đầu người (+0,144); nhận thức tham nhũng lại giảm 0,219.</w:t>
      </w:r>
    </w:p>
    <w:p w14:paraId="63BA6468" w14:textId="77777777" w:rsidR="00EE1548" w:rsidRDefault="006E329B">
      <w:pPr>
        <w:pStyle w:val="ListBullet"/>
      </w:pPr>
      <w:r>
        <w:t>Indonesia chuyển lên nhóm cao từ năm 2019 nhờ hỗ trợ xã hội (+0,116) và GDP bình quân đầu người (+0,103).</w:t>
      </w:r>
    </w:p>
    <w:p w14:paraId="00AAD5FB" w14:textId="77777777" w:rsidR="00EE1548" w:rsidRDefault="006E329B">
      <w:pPr>
        <w:pStyle w:val="ListBullet"/>
      </w:pPr>
      <w:r>
        <w:t>Myanmar chuyển lên nhóm cao từ năm 2018 nhờ hỗ trợ xã hội (+0,472) và GDP bình quân đầu người (+0,439).</w:t>
      </w:r>
    </w:p>
    <w:p w14:paraId="34DFBCC0" w14:textId="77777777" w:rsidR="00EE1548" w:rsidRDefault="006E329B">
      <w:pPr>
        <w:pStyle w:val="ListBullet"/>
      </w:pPr>
      <w:r>
        <w:t>Kuwait tụt xuống nhóm trung bình, chỉ số giảm mạnh nhất là nhận thức tham nhũng (−0,159).</w:t>
      </w:r>
    </w:p>
    <w:p w14:paraId="0658DEEE" w14:textId="77777777" w:rsidR="00EE1548" w:rsidRDefault="006E329B">
      <w:pPr>
        <w:pStyle w:val="ListBullet"/>
      </w:pPr>
      <w:r>
        <w:t>Uruguay tụt xuống nhóm trung bình, chỉ số giảm mạnh nhất là mức độ hào phóng (−0,105) và nhận thức tham nhũng (−0,096).</w:t>
      </w:r>
    </w:p>
    <w:p w14:paraId="1A6D12E3" w14:textId="77777777" w:rsidR="00EE1548" w:rsidRDefault="006E329B">
      <w:pPr>
        <w:spacing w:before="80" w:line="288" w:lineRule="auto"/>
        <w:jc w:val="center"/>
      </w:pPr>
      <w:r>
        <w:rPr>
          <w:i/>
          <w:sz w:val="24"/>
        </w:rPr>
        <w:lastRenderedPageBreak/>
        <w:t>Hình 4.3 là xu hướng số lượng quốc gia trong từng cụm qua năm năm.</w:t>
      </w:r>
    </w:p>
    <w:p w14:paraId="657A560F" w14:textId="77777777" w:rsidR="00EE1548" w:rsidRDefault="006E329B">
      <w:pPr>
        <w:spacing w:before="120" w:after="80"/>
        <w:jc w:val="center"/>
      </w:pPr>
      <w:r>
        <w:rPr>
          <w:noProof/>
        </w:rPr>
        <w:drawing>
          <wp:inline distT="0" distB="0" distL="114300" distR="114300" wp14:anchorId="1F6A724A" wp14:editId="51AF46F1">
            <wp:extent cx="5486400" cy="2957195"/>
            <wp:effectExtent l="0" t="0" r="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86400" cy="2957232"/>
                    </a:xfrm>
                    <a:prstGeom prst="rect">
                      <a:avLst/>
                    </a:prstGeom>
                  </pic:spPr>
                </pic:pic>
              </a:graphicData>
            </a:graphic>
          </wp:inline>
        </w:drawing>
      </w:r>
    </w:p>
    <w:p w14:paraId="21445980" w14:textId="77777777" w:rsidR="00EE1548" w:rsidRDefault="006E329B">
      <w:pPr>
        <w:spacing w:before="80" w:line="288" w:lineRule="auto"/>
        <w:jc w:val="center"/>
      </w:pPr>
      <w:r>
        <w:rPr>
          <w:i/>
          <w:sz w:val="24"/>
        </w:rPr>
        <w:t>Hình 4.3: Xu hướng số lượng quốc gia trong từng cụm giai đoạn 2015–2019</w:t>
      </w:r>
    </w:p>
    <w:p w14:paraId="562A4FC7" w14:textId="77777777" w:rsidR="00EE1548" w:rsidRDefault="006E329B">
      <w:pPr>
        <w:pStyle w:val="Heading2"/>
        <w:jc w:val="left"/>
      </w:pPr>
      <w:bookmarkStart w:id="39" w:name="_Toc243219818"/>
      <w:r>
        <w:t>4.8. Phân bố cụm trên không gian PCA 2D</w:t>
      </w:r>
      <w:bookmarkEnd w:id="39"/>
    </w:p>
    <w:p w14:paraId="30435BB0" w14:textId="77777777" w:rsidR="00EE1548" w:rsidRDefault="006E329B">
      <w:pPr>
        <w:spacing w:before="80" w:line="288" w:lineRule="auto"/>
        <w:jc w:val="center"/>
      </w:pPr>
      <w:r>
        <w:rPr>
          <w:i/>
          <w:sz w:val="24"/>
        </w:rPr>
        <w:t>Hình 4.4 là lưới biểu đồ phân bố ba cụm trên mặt phẳng hai thành phần chính, tính riêng cho từng năm bằng SimplePCA.</w:t>
      </w:r>
    </w:p>
    <w:p w14:paraId="232132F9" w14:textId="77777777" w:rsidR="00EE1548" w:rsidRDefault="006E329B">
      <w:pPr>
        <w:spacing w:before="120" w:after="80"/>
        <w:jc w:val="center"/>
      </w:pPr>
      <w:r>
        <w:rPr>
          <w:noProof/>
        </w:rPr>
        <w:drawing>
          <wp:inline distT="0" distB="0" distL="114300" distR="114300" wp14:anchorId="4C415F05" wp14:editId="02E729FF">
            <wp:extent cx="5669280" cy="141351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669280" cy="1413643"/>
                    </a:xfrm>
                    <a:prstGeom prst="rect">
                      <a:avLst/>
                    </a:prstGeom>
                  </pic:spPr>
                </pic:pic>
              </a:graphicData>
            </a:graphic>
          </wp:inline>
        </w:drawing>
      </w:r>
    </w:p>
    <w:p w14:paraId="4BAD5199" w14:textId="77777777" w:rsidR="00EE1548" w:rsidRDefault="006E329B">
      <w:pPr>
        <w:spacing w:before="80" w:line="288" w:lineRule="auto"/>
        <w:jc w:val="center"/>
      </w:pPr>
      <w:r>
        <w:rPr>
          <w:i/>
          <w:sz w:val="24"/>
        </w:rPr>
        <w:t>Hình 4.4: Lưới phân bố ba cụm trên không gian 2D PCA giai đoạn 2015–2019</w:t>
      </w:r>
    </w:p>
    <w:p w14:paraId="53203DF0" w14:textId="77777777" w:rsidR="00EE1548" w:rsidRDefault="006E329B">
      <w:pPr>
        <w:ind w:firstLine="720"/>
      </w:pPr>
      <w:r>
        <w:t>Ở mọi năm, ba cụm chiếm các vùng tương đối tách biệt trên mặt phẳng PCA; trật tự phân tách theo trục thứ nhất giữ nguyên qua các năm, phù hợp với kết quả Silhouette tăng dần về cuối giai đoạn. Hình 4.5 là chân dung radar của ba cụm riêng cho năm 2019.</w:t>
      </w:r>
    </w:p>
    <w:p w14:paraId="16F4F47C" w14:textId="77777777" w:rsidR="00EE1548" w:rsidRDefault="006E329B">
      <w:pPr>
        <w:spacing w:before="120" w:after="80"/>
        <w:jc w:val="center"/>
      </w:pPr>
      <w:r>
        <w:rPr>
          <w:noProof/>
        </w:rPr>
        <w:lastRenderedPageBreak/>
        <w:drawing>
          <wp:inline distT="0" distB="0" distL="114300" distR="114300" wp14:anchorId="7942D3AE" wp14:editId="13BFB553">
            <wp:extent cx="4937760" cy="282765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4937760" cy="2827990"/>
                    </a:xfrm>
                    <a:prstGeom prst="rect">
                      <a:avLst/>
                    </a:prstGeom>
                  </pic:spPr>
                </pic:pic>
              </a:graphicData>
            </a:graphic>
          </wp:inline>
        </w:drawing>
      </w:r>
    </w:p>
    <w:p w14:paraId="4E53F9C9" w14:textId="77777777" w:rsidR="00EE1548" w:rsidRDefault="006E329B">
      <w:pPr>
        <w:spacing w:before="80" w:line="288" w:lineRule="auto"/>
        <w:jc w:val="center"/>
      </w:pPr>
      <w:r>
        <w:rPr>
          <w:i/>
          <w:sz w:val="24"/>
        </w:rPr>
        <w:t>Hình 4.5: Chân dung radar sáu yếu tố của ba cụm quốc gia năm 2019</w:t>
      </w:r>
    </w:p>
    <w:p w14:paraId="06A26B77" w14:textId="77777777" w:rsidR="00EE1548" w:rsidRDefault="006E329B">
      <w:pPr>
        <w:pStyle w:val="Heading2"/>
        <w:jc w:val="left"/>
      </w:pPr>
      <w:bookmarkStart w:id="40" w:name="_Toc243219819"/>
      <w:r>
        <w:t>4.9. Kết luận chương 4</w:t>
      </w:r>
      <w:bookmarkEnd w:id="40"/>
    </w:p>
    <w:p w14:paraId="200166BC" w14:textId="77777777" w:rsidR="00EE1548" w:rsidRDefault="006E329B">
      <w:pPr>
        <w:ind w:firstLine="720"/>
      </w:pPr>
      <w:r>
        <w:t>Trong phạm vi sáu đặc trưng và dữ liệu 2015–2019, ba cụm là cấu hình tối ưu đồng thuận; K-Means/Z-score cho Silhouette 0,293–0,344 và ổn định cao qua seed; Ward xác nhận cùng số cụm; DBSCAN không phù hợp với dữ liệu trong vùng tham số đã quét. Bước hậu kiểm bằng điểm hạnh phúc cho F từ 107,09 đến 159,18, chứng minh ba cụm phân hóa theo mức sống thực tế.</w:t>
      </w:r>
    </w:p>
    <w:p w14:paraId="70CEFE1B" w14:textId="77777777" w:rsidR="00EE1548" w:rsidRDefault="006E329B">
      <w:pPr>
        <w:pStyle w:val="Heading1"/>
        <w:pageBreakBefore/>
        <w:jc w:val="left"/>
      </w:pPr>
      <w:bookmarkStart w:id="41" w:name="_Toc243219820"/>
      <w:r>
        <w:lastRenderedPageBreak/>
        <w:t>CHƯƠNG 5: ỨNG DỤNG DEMO, KẾT LUẬN VÀ HƯỚNG PHÁT TRIỂN</w:t>
      </w:r>
      <w:bookmarkEnd w:id="41"/>
    </w:p>
    <w:p w14:paraId="4FF73A68" w14:textId="77777777" w:rsidR="00EE1548" w:rsidRDefault="006E329B">
      <w:pPr>
        <w:pStyle w:val="Heading2"/>
        <w:jc w:val="left"/>
      </w:pPr>
      <w:bookmarkStart w:id="42" w:name="_Toc243219821"/>
      <w:r>
        <w:t>5.1. Kiến trúc ứng dụng demo Streamlit</w:t>
      </w:r>
      <w:bookmarkEnd w:id="42"/>
    </w:p>
    <w:p w14:paraId="5A88977F" w14:textId="77777777" w:rsidR="00EE1548" w:rsidRDefault="006E329B">
      <w:pPr>
        <w:ind w:firstLine="720"/>
      </w:pPr>
      <w:r>
        <w:t>Ứng dụng app/app.py đọc trực tiếp dữ liệu đã sinh ở các mốc M1 đến M3 và gồm bốn tab tương tác. Mọi hàm nạp dữ liệu được bọc @st.cache_data để không phải đọc lại đĩa khi người dùng đổi lựa chọn.</w:t>
      </w:r>
    </w:p>
    <w:p w14:paraId="4528DCAC" w14:textId="77777777" w:rsidR="00EE1548" w:rsidRDefault="006E329B">
      <w:pPr>
        <w:pStyle w:val="ListNumber"/>
      </w:pPr>
      <w:r>
        <w:t>Tab Tổng quan cụm và Radar: chọn năm từ 2015 đến 2019 và thuật toán K-Means hoặc Ward; hiển thị thẻ chỉ số Silhouette, Davies–Bouldin, Calinski–Harabasz và Radar Chart so sánh sáu đặc trưng trung bình của ba cụm.</w:t>
      </w:r>
    </w:p>
    <w:p w14:paraId="4BA67DC9" w14:textId="77777777" w:rsidR="00EE1548" w:rsidRDefault="006E329B">
      <w:pPr>
        <w:pStyle w:val="ListNumber"/>
      </w:pPr>
      <w:r>
        <w:t>Tab Bản đồ thế giới: vẽ bản đồ Choropleth bằng Plotly, tô màu theo cụm và dùng mã ISO-3 trong cột iso3; khi rê chuột hiển thị tên quốc gia, mã ISO-3, nhóm cụm và điểm hạnh phúc.</w:t>
      </w:r>
    </w:p>
    <w:p w14:paraId="4D3476EA" w14:textId="77777777" w:rsidR="00EE1548" w:rsidRDefault="006E329B">
      <w:pPr>
        <w:pStyle w:val="ListNumber"/>
      </w:pPr>
      <w:r>
        <w:t>Tab Tra cứu quốc gia: chọn một trong 156 quốc gia, xem nhóm cụm năm 2019, trạng thái và chiều dịch chuyển, bảng lịch sử phân cụm và biểu đồ biến thiên sáu chỉ số cùng điểm hạnh phúc.</w:t>
      </w:r>
    </w:p>
    <w:p w14:paraId="70C2C240" w14:textId="77777777" w:rsidR="00EE1548" w:rsidRDefault="006E329B">
      <w:pPr>
        <w:pStyle w:val="ListNumber"/>
      </w:pPr>
      <w:r>
        <w:t>Tab Thử nghiệm gán nhãn: kéo sáu thanh trượt theo dải giá trị năm 2019, hệ thống chuẩn hóa z-score theo mean và std đã lưu trong models/kmeans_2019.json, tính khoảng cách Euclid tới ba tâm cụm và gán vào cụm gần nhất, kèm bảng khoảng cách và Radar so sánh.</w:t>
      </w:r>
    </w:p>
    <w:p w14:paraId="7AA309E2" w14:textId="77777777" w:rsidR="00EE1548" w:rsidRDefault="006E329B">
      <w:pPr>
        <w:spacing w:before="80" w:line="288" w:lineRule="auto"/>
        <w:jc w:val="center"/>
      </w:pPr>
      <w:r>
        <w:rPr>
          <w:i/>
          <w:sz w:val="24"/>
        </w:rPr>
        <w:t>Hình 5.1 minh họa phân bố ba cụm của năm 2019, đây là dữ liệu mà Tab Bản đồ và Tab Tra cứu hiển thị.</w:t>
      </w:r>
    </w:p>
    <w:p w14:paraId="5BBF0E06" w14:textId="77777777" w:rsidR="00EE1548" w:rsidRDefault="006E329B">
      <w:pPr>
        <w:spacing w:before="120" w:after="80"/>
        <w:jc w:val="center"/>
      </w:pPr>
      <w:r>
        <w:rPr>
          <w:noProof/>
        </w:rPr>
        <w:lastRenderedPageBreak/>
        <w:drawing>
          <wp:inline distT="0" distB="0" distL="114300" distR="114300" wp14:anchorId="3C9BE5FA" wp14:editId="43D283D5">
            <wp:extent cx="5303520" cy="35032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303520" cy="3503683"/>
                    </a:xfrm>
                    <a:prstGeom prst="rect">
                      <a:avLst/>
                    </a:prstGeom>
                  </pic:spPr>
                </pic:pic>
              </a:graphicData>
            </a:graphic>
          </wp:inline>
        </w:drawing>
      </w:r>
    </w:p>
    <w:p w14:paraId="4B89DDD0" w14:textId="77777777" w:rsidR="00EE1548" w:rsidRDefault="006E329B">
      <w:pPr>
        <w:spacing w:before="80" w:line="288" w:lineRule="auto"/>
        <w:jc w:val="center"/>
      </w:pPr>
      <w:r>
        <w:rPr>
          <w:i/>
          <w:sz w:val="24"/>
        </w:rPr>
        <w:t>Hình 5.1: Phân bố ba cụm quốc gia năm 2019 trên không gian 2D PCA</w:t>
      </w:r>
    </w:p>
    <w:p w14:paraId="030F420B" w14:textId="77777777" w:rsidR="00EE1548" w:rsidRDefault="006E329B">
      <w:pPr>
        <w:pStyle w:val="Heading2"/>
        <w:jc w:val="left"/>
      </w:pPr>
      <w:bookmarkStart w:id="43" w:name="_Toc243219822"/>
      <w:r>
        <w:t>5.2. Kiểm thử ứng dụng</w:t>
      </w:r>
      <w:bookmarkEnd w:id="43"/>
    </w:p>
    <w:p w14:paraId="7B654C6D" w14:textId="77777777" w:rsidR="00EE1548" w:rsidRDefault="006E329B">
      <w:pPr>
        <w:ind w:firstLine="720"/>
      </w:pPr>
      <w:r>
        <w:t>Ứng dụng được kiểm thử tự động bằng streamlit.testing.v1.AppTest trong scripts/audit_m4_app_and_slides.py. Kết quả: chạy toàn bộ app không phát sinh ngoại lệ; hiển thị đúng bốn tab, sáu thanh trượt, mười hai thẻ chỉ số và bốn biểu đồ Plotly. Khi đổi thuật toán từ K-Means sang Ward, các thẻ chỉ số thay đổi từ 0,3436 / 1,0703 / 86,0 thành 0,3104 / 1,0019 / 68,2, xác nhận ứng dụng không hardcode số liệu.</w:t>
      </w:r>
    </w:p>
    <w:p w14:paraId="7831E6C9" w14:textId="77777777" w:rsidR="00EE1548" w:rsidRDefault="006E329B">
      <w:pPr>
        <w:ind w:firstLine="720"/>
      </w:pPr>
      <w:r>
        <w:t>Bộ slide thuyết trình gồm 15 slide, lưu tại reports/presentation/slides.md.</w:t>
      </w:r>
    </w:p>
    <w:p w14:paraId="2D6FA13C" w14:textId="77777777" w:rsidR="00EE1548" w:rsidRDefault="006E329B">
      <w:pPr>
        <w:pStyle w:val="Heading2"/>
        <w:jc w:val="left"/>
      </w:pPr>
      <w:bookmarkStart w:id="44" w:name="_Toc243219823"/>
      <w:r>
        <w:t>5.3. Đóng góp chính của đồ án</w:t>
      </w:r>
      <w:bookmarkEnd w:id="44"/>
    </w:p>
    <w:p w14:paraId="2E894A26" w14:textId="77777777" w:rsidR="00EE1548" w:rsidRDefault="006E329B">
      <w:pPr>
        <w:pStyle w:val="ListNumber"/>
      </w:pPr>
      <w:r>
        <w:t>Xây dựng pipeline dữ liệu năm năm chạy lại được từ đầu, tự động sinh bảng trung gian 781 bản ghi với mã ISO-3 hợp lệ toàn bộ.</w:t>
      </w:r>
    </w:p>
    <w:p w14:paraId="63EE54FE" w14:textId="77777777" w:rsidR="00EE1548" w:rsidRDefault="006E329B">
      <w:pPr>
        <w:pStyle w:val="ListNumber"/>
      </w:pPr>
      <w:r>
        <w:t>Cài đặt lại từ đầu K-Means, phân cấp Ward, DBSCAN, SimplePCA và bốn độ đo đánh giá bằng NumPy ở mức phép toán cơ bản, có script đối chứng với thư viện chuẩn.</w:t>
      </w:r>
    </w:p>
    <w:p w14:paraId="493F6F29" w14:textId="77777777" w:rsidR="00EE1548" w:rsidRDefault="006E329B">
      <w:pPr>
        <w:pStyle w:val="ListNumber"/>
      </w:pPr>
      <w:r>
        <w:lastRenderedPageBreak/>
        <w:t>Thực nghiệm năm cấu hình nhân năm năm, khảo sát số cụm, quét tham số DBSCAN và kiểm tra độ ổn định qua mười seed; toàn bộ kết quả lưu thành CSV.</w:t>
      </w:r>
    </w:p>
    <w:p w14:paraId="21985E66" w14:textId="77777777" w:rsidR="00EE1548" w:rsidRDefault="006E329B">
      <w:pPr>
        <w:pStyle w:val="ListNumber"/>
      </w:pPr>
      <w:r>
        <w:t>Xây dựng thuật toán ghép cụm liên năm và bảng dịch chuyển của 156 quốc gia qua năm năm.</w:t>
      </w:r>
    </w:p>
    <w:p w14:paraId="6D6A351C" w14:textId="77777777" w:rsidR="00EE1548" w:rsidRDefault="006E329B">
      <w:pPr>
        <w:pStyle w:val="ListNumber"/>
      </w:pPr>
      <w:r>
        <w:t>Xây dựng ứng dụng demo bốn tab và bộ slide 15 slide, kèm công cụ biên dịch báo cáo Word từ Markdown.</w:t>
      </w:r>
    </w:p>
    <w:p w14:paraId="1E846D02" w14:textId="77777777" w:rsidR="00EE1548" w:rsidRDefault="006E329B">
      <w:pPr>
        <w:pStyle w:val="Heading2"/>
        <w:jc w:val="left"/>
      </w:pPr>
      <w:bookmarkStart w:id="45" w:name="_Toc243219824"/>
      <w:r>
        <w:t>5.4. Hạn chế</w:t>
      </w:r>
      <w:bookmarkEnd w:id="45"/>
    </w:p>
    <w:p w14:paraId="5956A6B0" w14:textId="77777777" w:rsidR="00EE1548" w:rsidRDefault="006E329B">
      <w:pPr>
        <w:ind w:firstLine="720"/>
      </w:pPr>
      <w:r>
        <w:t>Về dữ liệu: bộ dữ liệu chỉ có sáu trụ cột của Gallup World Poll, thiếu các chỉ số văn hóa và thể chế chuyên sâu nên phần dư Dystopia còn lớn ở một số quốc gia (từ 0,33 đến 3,84 tùy năm). Cỡ mẫu mỗi năm khác nhau (158, 157, 155, 155, 156) nên mọi so sánh theo thời gian đều phải ghi rõ cỡ mẫu. Bảng dịch chuyển có 17 ô khuyết do quốc gia vắng mặt ở một số năm.</w:t>
      </w:r>
    </w:p>
    <w:p w14:paraId="6C459A48" w14:textId="77777777" w:rsidR="00EE1548" w:rsidRDefault="006E329B">
      <w:pPr>
        <w:ind w:firstLine="720"/>
      </w:pPr>
      <w:r>
        <w:t>Về phương pháp: gom cụm không có nhãn chuẩn để đối chiếu nên kết luận dựa trên các độ đo nội tại và hậu kiểm bằng điểm hạnh phúc. Tên cụm mang tính diễn giải của nhóm. Silhouette trong khoảng 0,293–0,344 là mức trung bình, phản ánh việc các quốc gia nằm dọc một phổ liên tục chứ không tách rời hoàn toàn. DBSCAN nhạy với tham số và không phù hợp với dữ liệu trong vùng đã quét.</w:t>
      </w:r>
    </w:p>
    <w:p w14:paraId="453CAF05" w14:textId="77777777" w:rsidR="00EE1548" w:rsidRDefault="006E329B">
      <w:pPr>
        <w:ind w:firstLine="720"/>
      </w:pPr>
      <w:r>
        <w:t>Về phạm vi: kết luận chỉ đúng cho sáu đặc trưng, dữ liệu 2015–2019 và dải tham số của thí nghiệm; báo cáo không chứng minh quan hệ nhân quả giữa sáu yếu tố và mức hạnh phúc.</w:t>
      </w:r>
    </w:p>
    <w:p w14:paraId="44133E30" w14:textId="77777777" w:rsidR="00EE1548" w:rsidRDefault="006E329B">
      <w:pPr>
        <w:pStyle w:val="Heading2"/>
        <w:jc w:val="left"/>
      </w:pPr>
      <w:bookmarkStart w:id="46" w:name="_Toc243219825"/>
      <w:r>
        <w:t>5.5. Hướng phát triển</w:t>
      </w:r>
      <w:bookmarkEnd w:id="46"/>
    </w:p>
    <w:p w14:paraId="31459C71" w14:textId="77777777" w:rsidR="00EE1548" w:rsidRDefault="006E329B">
      <w:pPr>
        <w:pStyle w:val="ListNumber"/>
      </w:pPr>
      <w:r>
        <w:t>Mở rộng chuỗi thời gian sang 2020–2024 để kiểm tra cấu trúc cụm có giữ nguyên sau đại dịch hay không.</w:t>
      </w:r>
    </w:p>
    <w:p w14:paraId="568F6F32" w14:textId="77777777" w:rsidR="00EE1548" w:rsidRDefault="006E329B">
      <w:pPr>
        <w:pStyle w:val="ListNumber"/>
      </w:pPr>
      <w:r>
        <w:t>Bổ sung đặc trưng ngoài sáu trụ cột như bất bình đẳng Gini, chi tiêu y tế và chỉ số chất lượng quản trị để giảm phần dư.</w:t>
      </w:r>
    </w:p>
    <w:p w14:paraId="57A9AA54" w14:textId="77777777" w:rsidR="00EE1548" w:rsidRDefault="006E329B">
      <w:pPr>
        <w:pStyle w:val="ListNumber"/>
      </w:pPr>
      <w:r>
        <w:lastRenderedPageBreak/>
        <w:t>So sánh thêm phân cụm mờ (Fuzzy C-Means) cho các quốc gia đang chuyển tiếp giữa các nhóm.</w:t>
      </w:r>
    </w:p>
    <w:p w14:paraId="22F83833" w14:textId="77777777" w:rsidR="00EE1548" w:rsidRDefault="006E329B">
      <w:pPr>
        <w:pStyle w:val="ListNumber"/>
      </w:pPr>
      <w:r>
        <w:t>Phân tích độ nhạy theo trọng số trụ cột khi ưu tiên thể chế hoặc kinh tế.</w:t>
      </w:r>
    </w:p>
    <w:p w14:paraId="2790D4A5" w14:textId="77777777" w:rsidR="00EE1548" w:rsidRDefault="006E329B">
      <w:pPr>
        <w:pStyle w:val="ListNumber"/>
      </w:pPr>
      <w:r>
        <w:t>Đưa demo lên dashboard công khai và bổ sung chức năng xuất báo cáo PDF cho từng quốc gia.</w:t>
      </w:r>
    </w:p>
    <w:p w14:paraId="7A3A88CB" w14:textId="77777777" w:rsidR="00EE1548" w:rsidRDefault="006E329B">
      <w:pPr>
        <w:pStyle w:val="Heading2"/>
        <w:jc w:val="left"/>
      </w:pPr>
      <w:bookmarkStart w:id="47" w:name="_Toc243219826"/>
      <w:r>
        <w:t>5.6. Kết luận</w:t>
      </w:r>
      <w:bookmarkEnd w:id="47"/>
    </w:p>
    <w:p w14:paraId="329EBF32" w14:textId="77777777" w:rsidR="00EE1548" w:rsidRDefault="006E329B">
      <w:pPr>
        <w:ind w:firstLine="720"/>
      </w:pPr>
      <w:r>
        <w:t>Trên dữ liệu 2015–2019 và sáu yếu tố cơ sở, ba cụm là cấu hình tối ưu đồng thuận ở cả năm năm. K-Means với Z-score cho Silhouette 0,293–0,344, Davies–Bouldin 1,00–1,07 và Calinski–Harabasz 74,95–86,02; kết quả ổn định qua mười seed với ARI thấp nhất 0,9763. Ba cụm tương ứng với các nhóm phát triển toàn diện, đang phát triển và khó khăn, phân hóa rõ rệt khi hậu kiểm bằng điểm hạnh phúc với F từ 107,09 đến 159,18. Bảng dịch chuyển cho thấy 142 trong 156 quốc gia giữ nguyên cụm cả năm năm.</w:t>
      </w:r>
    </w:p>
    <w:p w14:paraId="0F19A6ED" w14:textId="77777777" w:rsidR="00EE1548" w:rsidRDefault="006E329B">
      <w:pPr>
        <w:pStyle w:val="Heading1"/>
        <w:pageBreakBefore/>
        <w:jc w:val="left"/>
      </w:pPr>
      <w:bookmarkStart w:id="48" w:name="_Toc243219827"/>
      <w:r>
        <w:lastRenderedPageBreak/>
        <w:t>TÀI LIỆU THAM KHẢO</w:t>
      </w:r>
      <w:bookmarkEnd w:id="48"/>
    </w:p>
    <w:p w14:paraId="662589B1" w14:textId="77777777" w:rsidR="00EE1548" w:rsidRDefault="006E329B">
      <w:pPr>
        <w:pStyle w:val="ListNumber"/>
      </w:pPr>
      <w:r>
        <w:t>Helliwell, J. F., Layard, R., Sachs, J. D. (chủ biên), World Happiness Report các bản 2015–2019, Mạng lưới Giải pháp Phát triển Bền vững Liên Hợp Quốc.</w:t>
      </w:r>
    </w:p>
    <w:p w14:paraId="492042F6" w14:textId="77777777" w:rsidR="00EE1548" w:rsidRDefault="006E329B">
      <w:pPr>
        <w:pStyle w:val="ListNumber"/>
      </w:pPr>
      <w:r>
        <w:t>Bộ dữ liệu World Happiness Report trên Kaggle và mô tả kèm trong repo: data/Aboutdataset.md.</w:t>
      </w:r>
    </w:p>
    <w:p w14:paraId="75B5B446" w14:textId="77777777" w:rsidR="00EE1548" w:rsidRDefault="006E329B">
      <w:pPr>
        <w:pStyle w:val="ListNumber"/>
      </w:pPr>
      <w:r>
        <w:t>Gallup World Poll, tài liệu phương pháp khảo sát và thang đo Cantril Ladder.</w:t>
      </w:r>
    </w:p>
    <w:p w14:paraId="56D1EA9F" w14:textId="77777777" w:rsidR="00EE1548" w:rsidRDefault="006E329B">
      <w:pPr>
        <w:pStyle w:val="ListNumber"/>
      </w:pPr>
      <w:r>
        <w:t>Ward, J. H., Hierarchical Grouping to Optimize an Objective Function, Journal of the American Statistical Association, 1963.</w:t>
      </w:r>
    </w:p>
    <w:p w14:paraId="4E22C614" w14:textId="77777777" w:rsidR="00EE1548" w:rsidRDefault="006E329B">
      <w:pPr>
        <w:pStyle w:val="ListNumber"/>
      </w:pPr>
      <w:r>
        <w:t>Ester, M., Kriegel, H. P., Sander, J., Xu, X., A Density-Based Algorithm for Discovering Clusters in Large Spatial Databases with Noise, KDD, 1996.</w:t>
      </w:r>
    </w:p>
    <w:p w14:paraId="2715D1D2" w14:textId="77777777" w:rsidR="00EE1548" w:rsidRDefault="006E329B">
      <w:pPr>
        <w:pStyle w:val="ListNumber"/>
      </w:pPr>
      <w:r>
        <w:t>Rousseeuw, P. J., Silhouettes: a Graphical Aid to the Interpretation and Validation of Cluster Analysis, Journal of Computational and Applied Mathematics, 1987.</w:t>
      </w:r>
    </w:p>
    <w:p w14:paraId="0B1F35FE" w14:textId="77777777" w:rsidR="00EE1548" w:rsidRDefault="006E329B">
      <w:pPr>
        <w:pStyle w:val="ListNumber"/>
      </w:pPr>
      <w:r>
        <w:t>Hubert, L., Arabie, P., Comparing Partitions, Journal of Classification, 1985.</w:t>
      </w:r>
    </w:p>
    <w:p w14:paraId="4766F670" w14:textId="77777777" w:rsidR="00EE1548" w:rsidRDefault="006E329B">
      <w:pPr>
        <w:pStyle w:val="ListNumber"/>
      </w:pPr>
      <w:r>
        <w:t>Tài liệu hướng dẫn đề tài nhóm Khai thác dữ liệu, Mục 1.2 và Đề tài 16.</w:t>
      </w:r>
    </w:p>
    <w:p w14:paraId="5409041F" w14:textId="77777777" w:rsidR="00EE1548" w:rsidRDefault="006E329B">
      <w:pPr>
        <w:pStyle w:val="Heading1"/>
        <w:pageBreakBefore/>
        <w:jc w:val="left"/>
      </w:pPr>
      <w:bookmarkStart w:id="49" w:name="_Toc243219828"/>
      <w:r>
        <w:lastRenderedPageBreak/>
        <w:t>PHỤ LỤC A: BẢNG KHẢO SÁT SỐ CỤM NĂM 2019</w:t>
      </w:r>
      <w:bookmarkEnd w:id="49"/>
    </w:p>
    <w:p w14:paraId="78F00681" w14:textId="77777777" w:rsidR="00EE1548" w:rsidRDefault="006E329B">
      <w:pPr>
        <w:spacing w:before="80" w:line="288" w:lineRule="auto"/>
        <w:jc w:val="center"/>
      </w:pPr>
      <w:r>
        <w:rPr>
          <w:b/>
          <w:i/>
          <w:sz w:val="24"/>
        </w:rPr>
        <w:t>Bảng A.1: Khảo sát số cụm k từ 2 đến 9 cho năm 2019</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2351"/>
        <w:gridCol w:w="2351"/>
        <w:gridCol w:w="2351"/>
        <w:gridCol w:w="2351"/>
      </w:tblGrid>
      <w:tr w:rsidR="00EE1548" w14:paraId="22751D0C" w14:textId="77777777">
        <w:trPr>
          <w:tblHeader/>
          <w:jc w:val="center"/>
        </w:trPr>
        <w:tc>
          <w:tcPr>
            <w:tcW w:w="2351" w:type="dxa"/>
            <w:shd w:val="clear" w:color="auto" w:fill="EAECEE"/>
            <w:tcMar>
              <w:top w:w="80" w:type="dxa"/>
              <w:left w:w="120" w:type="dxa"/>
              <w:bottom w:w="80" w:type="dxa"/>
              <w:right w:w="120" w:type="dxa"/>
            </w:tcMar>
            <w:vAlign w:val="center"/>
          </w:tcPr>
          <w:p w14:paraId="2B367CA0" w14:textId="77777777" w:rsidR="00EE1548" w:rsidRDefault="006E329B">
            <w:pPr>
              <w:spacing w:before="40" w:after="40" w:line="276" w:lineRule="auto"/>
              <w:jc w:val="center"/>
            </w:pPr>
            <w:r>
              <w:rPr>
                <w:b/>
                <w:sz w:val="23"/>
              </w:rPr>
              <w:t>k</w:t>
            </w:r>
          </w:p>
        </w:tc>
        <w:tc>
          <w:tcPr>
            <w:tcW w:w="2351" w:type="dxa"/>
            <w:shd w:val="clear" w:color="auto" w:fill="EAECEE"/>
            <w:tcMar>
              <w:top w:w="80" w:type="dxa"/>
              <w:left w:w="120" w:type="dxa"/>
              <w:bottom w:w="80" w:type="dxa"/>
              <w:right w:w="120" w:type="dxa"/>
            </w:tcMar>
            <w:vAlign w:val="center"/>
          </w:tcPr>
          <w:p w14:paraId="6457C00B" w14:textId="77777777" w:rsidR="00EE1548" w:rsidRDefault="006E329B">
            <w:pPr>
              <w:spacing w:before="40" w:after="40" w:line="276" w:lineRule="auto"/>
              <w:jc w:val="center"/>
            </w:pPr>
            <w:r>
              <w:rPr>
                <w:b/>
                <w:sz w:val="23"/>
              </w:rPr>
              <w:t>inertia</w:t>
            </w:r>
          </w:p>
        </w:tc>
        <w:tc>
          <w:tcPr>
            <w:tcW w:w="2351" w:type="dxa"/>
            <w:shd w:val="clear" w:color="auto" w:fill="EAECEE"/>
            <w:tcMar>
              <w:top w:w="80" w:type="dxa"/>
              <w:left w:w="120" w:type="dxa"/>
              <w:bottom w:w="80" w:type="dxa"/>
              <w:right w:w="120" w:type="dxa"/>
            </w:tcMar>
            <w:vAlign w:val="center"/>
          </w:tcPr>
          <w:p w14:paraId="156F4F80" w14:textId="77777777" w:rsidR="00EE1548" w:rsidRDefault="006E329B">
            <w:pPr>
              <w:spacing w:before="40" w:after="40" w:line="276" w:lineRule="auto"/>
              <w:jc w:val="center"/>
            </w:pPr>
            <w:r>
              <w:rPr>
                <w:b/>
                <w:sz w:val="23"/>
              </w:rPr>
              <w:t>silhouette</w:t>
            </w:r>
          </w:p>
        </w:tc>
        <w:tc>
          <w:tcPr>
            <w:tcW w:w="2351" w:type="dxa"/>
            <w:shd w:val="clear" w:color="auto" w:fill="EAECEE"/>
            <w:tcMar>
              <w:top w:w="80" w:type="dxa"/>
              <w:left w:w="120" w:type="dxa"/>
              <w:bottom w:w="80" w:type="dxa"/>
              <w:right w:w="120" w:type="dxa"/>
            </w:tcMar>
            <w:vAlign w:val="center"/>
          </w:tcPr>
          <w:p w14:paraId="6A498B62" w14:textId="77777777" w:rsidR="00EE1548" w:rsidRDefault="006E329B">
            <w:pPr>
              <w:spacing w:before="40" w:after="40" w:line="276" w:lineRule="auto"/>
              <w:jc w:val="center"/>
            </w:pPr>
            <w:r>
              <w:rPr>
                <w:b/>
                <w:sz w:val="23"/>
              </w:rPr>
              <w:t>year</w:t>
            </w:r>
          </w:p>
        </w:tc>
      </w:tr>
      <w:tr w:rsidR="00EE1548" w14:paraId="6D02192F" w14:textId="77777777">
        <w:trPr>
          <w:jc w:val="center"/>
        </w:trPr>
        <w:tc>
          <w:tcPr>
            <w:tcW w:w="2351" w:type="dxa"/>
            <w:tcMar>
              <w:top w:w="80" w:type="dxa"/>
              <w:left w:w="120" w:type="dxa"/>
              <w:bottom w:w="80" w:type="dxa"/>
              <w:right w:w="120" w:type="dxa"/>
            </w:tcMar>
            <w:vAlign w:val="center"/>
          </w:tcPr>
          <w:p w14:paraId="01E8252A" w14:textId="77777777" w:rsidR="00EE1548" w:rsidRDefault="006E329B">
            <w:pPr>
              <w:spacing w:before="40" w:after="40" w:line="276" w:lineRule="auto"/>
              <w:jc w:val="right"/>
            </w:pPr>
            <w:r>
              <w:rPr>
                <w:sz w:val="23"/>
              </w:rPr>
              <w:t>2</w:t>
            </w:r>
          </w:p>
        </w:tc>
        <w:tc>
          <w:tcPr>
            <w:tcW w:w="2351" w:type="dxa"/>
            <w:tcMar>
              <w:top w:w="80" w:type="dxa"/>
              <w:left w:w="120" w:type="dxa"/>
              <w:bottom w:w="80" w:type="dxa"/>
              <w:right w:w="120" w:type="dxa"/>
            </w:tcMar>
            <w:vAlign w:val="center"/>
          </w:tcPr>
          <w:p w14:paraId="41E65A87" w14:textId="77777777" w:rsidR="00EE1548" w:rsidRDefault="006E329B">
            <w:pPr>
              <w:spacing w:before="40" w:after="40" w:line="276" w:lineRule="auto"/>
              <w:jc w:val="right"/>
            </w:pPr>
            <w:r>
              <w:rPr>
                <w:sz w:val="23"/>
              </w:rPr>
              <w:t>622,2806</w:t>
            </w:r>
          </w:p>
        </w:tc>
        <w:tc>
          <w:tcPr>
            <w:tcW w:w="2351" w:type="dxa"/>
            <w:tcMar>
              <w:top w:w="80" w:type="dxa"/>
              <w:left w:w="120" w:type="dxa"/>
              <w:bottom w:w="80" w:type="dxa"/>
              <w:right w:w="120" w:type="dxa"/>
            </w:tcMar>
            <w:vAlign w:val="center"/>
          </w:tcPr>
          <w:p w14:paraId="3D2BD592" w14:textId="77777777" w:rsidR="00EE1548" w:rsidRDefault="006E329B">
            <w:pPr>
              <w:spacing w:before="40" w:after="40" w:line="276" w:lineRule="auto"/>
              <w:jc w:val="right"/>
            </w:pPr>
            <w:r>
              <w:rPr>
                <w:sz w:val="23"/>
              </w:rPr>
              <w:t>0,3194</w:t>
            </w:r>
          </w:p>
        </w:tc>
        <w:tc>
          <w:tcPr>
            <w:tcW w:w="2351" w:type="dxa"/>
            <w:tcMar>
              <w:top w:w="80" w:type="dxa"/>
              <w:left w:w="120" w:type="dxa"/>
              <w:bottom w:w="80" w:type="dxa"/>
              <w:right w:w="120" w:type="dxa"/>
            </w:tcMar>
            <w:vAlign w:val="center"/>
          </w:tcPr>
          <w:p w14:paraId="55AD1B6D" w14:textId="77777777" w:rsidR="00EE1548" w:rsidRDefault="006E329B">
            <w:pPr>
              <w:spacing w:before="40" w:after="40" w:line="276" w:lineRule="auto"/>
              <w:jc w:val="right"/>
            </w:pPr>
            <w:r>
              <w:rPr>
                <w:sz w:val="23"/>
              </w:rPr>
              <w:t>2019</w:t>
            </w:r>
          </w:p>
        </w:tc>
      </w:tr>
      <w:tr w:rsidR="00EE1548" w14:paraId="1916607F" w14:textId="77777777">
        <w:trPr>
          <w:jc w:val="center"/>
        </w:trPr>
        <w:tc>
          <w:tcPr>
            <w:tcW w:w="2351" w:type="dxa"/>
            <w:tcMar>
              <w:top w:w="80" w:type="dxa"/>
              <w:left w:w="120" w:type="dxa"/>
              <w:bottom w:w="80" w:type="dxa"/>
              <w:right w:w="120" w:type="dxa"/>
            </w:tcMar>
            <w:vAlign w:val="center"/>
          </w:tcPr>
          <w:p w14:paraId="048D1232" w14:textId="77777777" w:rsidR="00EE1548" w:rsidRDefault="006E329B">
            <w:pPr>
              <w:spacing w:before="40" w:after="40" w:line="276" w:lineRule="auto"/>
              <w:jc w:val="right"/>
            </w:pPr>
            <w:r>
              <w:rPr>
                <w:sz w:val="23"/>
              </w:rPr>
              <w:t>3</w:t>
            </w:r>
          </w:p>
        </w:tc>
        <w:tc>
          <w:tcPr>
            <w:tcW w:w="2351" w:type="dxa"/>
            <w:tcMar>
              <w:top w:w="80" w:type="dxa"/>
              <w:left w:w="120" w:type="dxa"/>
              <w:bottom w:w="80" w:type="dxa"/>
              <w:right w:w="120" w:type="dxa"/>
            </w:tcMar>
            <w:vAlign w:val="center"/>
          </w:tcPr>
          <w:p w14:paraId="32FFADDB" w14:textId="77777777" w:rsidR="00EE1548" w:rsidRDefault="006E329B">
            <w:pPr>
              <w:spacing w:before="40" w:after="40" w:line="276" w:lineRule="auto"/>
              <w:jc w:val="right"/>
            </w:pPr>
            <w:r>
              <w:rPr>
                <w:sz w:val="23"/>
              </w:rPr>
              <w:t>440,5788</w:t>
            </w:r>
          </w:p>
        </w:tc>
        <w:tc>
          <w:tcPr>
            <w:tcW w:w="2351" w:type="dxa"/>
            <w:tcMar>
              <w:top w:w="80" w:type="dxa"/>
              <w:left w:w="120" w:type="dxa"/>
              <w:bottom w:w="80" w:type="dxa"/>
              <w:right w:w="120" w:type="dxa"/>
            </w:tcMar>
            <w:vAlign w:val="center"/>
          </w:tcPr>
          <w:p w14:paraId="15BD6C0D" w14:textId="77777777" w:rsidR="00EE1548" w:rsidRDefault="006E329B">
            <w:pPr>
              <w:spacing w:before="40" w:after="40" w:line="276" w:lineRule="auto"/>
              <w:jc w:val="right"/>
            </w:pPr>
            <w:r>
              <w:rPr>
                <w:sz w:val="23"/>
              </w:rPr>
              <w:t>0,3436</w:t>
            </w:r>
          </w:p>
        </w:tc>
        <w:tc>
          <w:tcPr>
            <w:tcW w:w="2351" w:type="dxa"/>
            <w:tcMar>
              <w:top w:w="80" w:type="dxa"/>
              <w:left w:w="120" w:type="dxa"/>
              <w:bottom w:w="80" w:type="dxa"/>
              <w:right w:w="120" w:type="dxa"/>
            </w:tcMar>
            <w:vAlign w:val="center"/>
          </w:tcPr>
          <w:p w14:paraId="1EE6D8C3" w14:textId="77777777" w:rsidR="00EE1548" w:rsidRDefault="006E329B">
            <w:pPr>
              <w:spacing w:before="40" w:after="40" w:line="276" w:lineRule="auto"/>
              <w:jc w:val="right"/>
            </w:pPr>
            <w:r>
              <w:rPr>
                <w:sz w:val="23"/>
              </w:rPr>
              <w:t>2019</w:t>
            </w:r>
          </w:p>
        </w:tc>
      </w:tr>
      <w:tr w:rsidR="00EE1548" w14:paraId="5C70FBC3" w14:textId="77777777">
        <w:trPr>
          <w:jc w:val="center"/>
        </w:trPr>
        <w:tc>
          <w:tcPr>
            <w:tcW w:w="2351" w:type="dxa"/>
            <w:tcMar>
              <w:top w:w="80" w:type="dxa"/>
              <w:left w:w="120" w:type="dxa"/>
              <w:bottom w:w="80" w:type="dxa"/>
              <w:right w:w="120" w:type="dxa"/>
            </w:tcMar>
            <w:vAlign w:val="center"/>
          </w:tcPr>
          <w:p w14:paraId="0A80AFB2" w14:textId="77777777" w:rsidR="00EE1548" w:rsidRDefault="006E329B">
            <w:pPr>
              <w:spacing w:before="40" w:after="40" w:line="276" w:lineRule="auto"/>
              <w:jc w:val="right"/>
            </w:pPr>
            <w:r>
              <w:rPr>
                <w:sz w:val="23"/>
              </w:rPr>
              <w:t>4</w:t>
            </w:r>
          </w:p>
        </w:tc>
        <w:tc>
          <w:tcPr>
            <w:tcW w:w="2351" w:type="dxa"/>
            <w:tcMar>
              <w:top w:w="80" w:type="dxa"/>
              <w:left w:w="120" w:type="dxa"/>
              <w:bottom w:w="80" w:type="dxa"/>
              <w:right w:w="120" w:type="dxa"/>
            </w:tcMar>
            <w:vAlign w:val="center"/>
          </w:tcPr>
          <w:p w14:paraId="05E1050D" w14:textId="77777777" w:rsidR="00EE1548" w:rsidRDefault="006E329B">
            <w:pPr>
              <w:spacing w:before="40" w:after="40" w:line="276" w:lineRule="auto"/>
              <w:jc w:val="right"/>
            </w:pPr>
            <w:r>
              <w:rPr>
                <w:sz w:val="23"/>
              </w:rPr>
              <w:t>381,7899</w:t>
            </w:r>
          </w:p>
        </w:tc>
        <w:tc>
          <w:tcPr>
            <w:tcW w:w="2351" w:type="dxa"/>
            <w:tcMar>
              <w:top w:w="80" w:type="dxa"/>
              <w:left w:w="120" w:type="dxa"/>
              <w:bottom w:w="80" w:type="dxa"/>
              <w:right w:w="120" w:type="dxa"/>
            </w:tcMar>
            <w:vAlign w:val="center"/>
          </w:tcPr>
          <w:p w14:paraId="248B7ED8" w14:textId="77777777" w:rsidR="00EE1548" w:rsidRDefault="006E329B">
            <w:pPr>
              <w:spacing w:before="40" w:after="40" w:line="276" w:lineRule="auto"/>
              <w:jc w:val="right"/>
            </w:pPr>
            <w:r>
              <w:rPr>
                <w:sz w:val="23"/>
              </w:rPr>
              <w:t>0,3046</w:t>
            </w:r>
          </w:p>
        </w:tc>
        <w:tc>
          <w:tcPr>
            <w:tcW w:w="2351" w:type="dxa"/>
            <w:tcMar>
              <w:top w:w="80" w:type="dxa"/>
              <w:left w:w="120" w:type="dxa"/>
              <w:bottom w:w="80" w:type="dxa"/>
              <w:right w:w="120" w:type="dxa"/>
            </w:tcMar>
            <w:vAlign w:val="center"/>
          </w:tcPr>
          <w:p w14:paraId="168DE403" w14:textId="77777777" w:rsidR="00EE1548" w:rsidRDefault="006E329B">
            <w:pPr>
              <w:spacing w:before="40" w:after="40" w:line="276" w:lineRule="auto"/>
              <w:jc w:val="right"/>
            </w:pPr>
            <w:r>
              <w:rPr>
                <w:sz w:val="23"/>
              </w:rPr>
              <w:t>2019</w:t>
            </w:r>
          </w:p>
        </w:tc>
      </w:tr>
      <w:tr w:rsidR="00EE1548" w14:paraId="7E31E194" w14:textId="77777777">
        <w:trPr>
          <w:jc w:val="center"/>
        </w:trPr>
        <w:tc>
          <w:tcPr>
            <w:tcW w:w="2351" w:type="dxa"/>
            <w:tcMar>
              <w:top w:w="80" w:type="dxa"/>
              <w:left w:w="120" w:type="dxa"/>
              <w:bottom w:w="80" w:type="dxa"/>
              <w:right w:w="120" w:type="dxa"/>
            </w:tcMar>
            <w:vAlign w:val="center"/>
          </w:tcPr>
          <w:p w14:paraId="75775C47" w14:textId="77777777" w:rsidR="00EE1548" w:rsidRDefault="006E329B">
            <w:pPr>
              <w:spacing w:before="40" w:after="40" w:line="276" w:lineRule="auto"/>
              <w:jc w:val="right"/>
            </w:pPr>
            <w:r>
              <w:rPr>
                <w:sz w:val="23"/>
              </w:rPr>
              <w:t>5</w:t>
            </w:r>
          </w:p>
        </w:tc>
        <w:tc>
          <w:tcPr>
            <w:tcW w:w="2351" w:type="dxa"/>
            <w:tcMar>
              <w:top w:w="80" w:type="dxa"/>
              <w:left w:w="120" w:type="dxa"/>
              <w:bottom w:w="80" w:type="dxa"/>
              <w:right w:w="120" w:type="dxa"/>
            </w:tcMar>
            <w:vAlign w:val="center"/>
          </w:tcPr>
          <w:p w14:paraId="7F1BF3F8" w14:textId="77777777" w:rsidR="00EE1548" w:rsidRDefault="006E329B">
            <w:pPr>
              <w:spacing w:before="40" w:after="40" w:line="276" w:lineRule="auto"/>
              <w:jc w:val="right"/>
            </w:pPr>
            <w:r>
              <w:rPr>
                <w:sz w:val="23"/>
              </w:rPr>
              <w:t>334,8618</w:t>
            </w:r>
          </w:p>
        </w:tc>
        <w:tc>
          <w:tcPr>
            <w:tcW w:w="2351" w:type="dxa"/>
            <w:tcMar>
              <w:top w:w="80" w:type="dxa"/>
              <w:left w:w="120" w:type="dxa"/>
              <w:bottom w:w="80" w:type="dxa"/>
              <w:right w:w="120" w:type="dxa"/>
            </w:tcMar>
            <w:vAlign w:val="center"/>
          </w:tcPr>
          <w:p w14:paraId="6E6B6BC0" w14:textId="77777777" w:rsidR="00EE1548" w:rsidRDefault="006E329B">
            <w:pPr>
              <w:spacing w:before="40" w:after="40" w:line="276" w:lineRule="auto"/>
              <w:jc w:val="right"/>
            </w:pPr>
            <w:r>
              <w:rPr>
                <w:sz w:val="23"/>
              </w:rPr>
              <w:t>0,2564</w:t>
            </w:r>
          </w:p>
        </w:tc>
        <w:tc>
          <w:tcPr>
            <w:tcW w:w="2351" w:type="dxa"/>
            <w:tcMar>
              <w:top w:w="80" w:type="dxa"/>
              <w:left w:w="120" w:type="dxa"/>
              <w:bottom w:w="80" w:type="dxa"/>
              <w:right w:w="120" w:type="dxa"/>
            </w:tcMar>
            <w:vAlign w:val="center"/>
          </w:tcPr>
          <w:p w14:paraId="2A118BEE" w14:textId="77777777" w:rsidR="00EE1548" w:rsidRDefault="006E329B">
            <w:pPr>
              <w:spacing w:before="40" w:after="40" w:line="276" w:lineRule="auto"/>
              <w:jc w:val="right"/>
            </w:pPr>
            <w:r>
              <w:rPr>
                <w:sz w:val="23"/>
              </w:rPr>
              <w:t>2019</w:t>
            </w:r>
          </w:p>
        </w:tc>
      </w:tr>
      <w:tr w:rsidR="00EE1548" w14:paraId="73AFB321" w14:textId="77777777">
        <w:trPr>
          <w:jc w:val="center"/>
        </w:trPr>
        <w:tc>
          <w:tcPr>
            <w:tcW w:w="2351" w:type="dxa"/>
            <w:tcMar>
              <w:top w:w="80" w:type="dxa"/>
              <w:left w:w="120" w:type="dxa"/>
              <w:bottom w:w="80" w:type="dxa"/>
              <w:right w:w="120" w:type="dxa"/>
            </w:tcMar>
            <w:vAlign w:val="center"/>
          </w:tcPr>
          <w:p w14:paraId="5AA7ECD7" w14:textId="77777777" w:rsidR="00EE1548" w:rsidRDefault="006E329B">
            <w:pPr>
              <w:spacing w:before="40" w:after="40" w:line="276" w:lineRule="auto"/>
              <w:jc w:val="right"/>
            </w:pPr>
            <w:r>
              <w:rPr>
                <w:sz w:val="23"/>
              </w:rPr>
              <w:t>6</w:t>
            </w:r>
          </w:p>
        </w:tc>
        <w:tc>
          <w:tcPr>
            <w:tcW w:w="2351" w:type="dxa"/>
            <w:tcMar>
              <w:top w:w="80" w:type="dxa"/>
              <w:left w:w="120" w:type="dxa"/>
              <w:bottom w:w="80" w:type="dxa"/>
              <w:right w:w="120" w:type="dxa"/>
            </w:tcMar>
            <w:vAlign w:val="center"/>
          </w:tcPr>
          <w:p w14:paraId="7735DA88" w14:textId="77777777" w:rsidR="00EE1548" w:rsidRDefault="006E329B">
            <w:pPr>
              <w:spacing w:before="40" w:after="40" w:line="276" w:lineRule="auto"/>
              <w:jc w:val="right"/>
            </w:pPr>
            <w:r>
              <w:rPr>
                <w:sz w:val="23"/>
              </w:rPr>
              <w:t>302,2125</w:t>
            </w:r>
          </w:p>
        </w:tc>
        <w:tc>
          <w:tcPr>
            <w:tcW w:w="2351" w:type="dxa"/>
            <w:tcMar>
              <w:top w:w="80" w:type="dxa"/>
              <w:left w:w="120" w:type="dxa"/>
              <w:bottom w:w="80" w:type="dxa"/>
              <w:right w:w="120" w:type="dxa"/>
            </w:tcMar>
            <w:vAlign w:val="center"/>
          </w:tcPr>
          <w:p w14:paraId="680D78DB" w14:textId="77777777" w:rsidR="00EE1548" w:rsidRDefault="006E329B">
            <w:pPr>
              <w:spacing w:before="40" w:after="40" w:line="276" w:lineRule="auto"/>
              <w:jc w:val="right"/>
            </w:pPr>
            <w:r>
              <w:rPr>
                <w:sz w:val="23"/>
              </w:rPr>
              <w:t>0,2562</w:t>
            </w:r>
          </w:p>
        </w:tc>
        <w:tc>
          <w:tcPr>
            <w:tcW w:w="2351" w:type="dxa"/>
            <w:tcMar>
              <w:top w:w="80" w:type="dxa"/>
              <w:left w:w="120" w:type="dxa"/>
              <w:bottom w:w="80" w:type="dxa"/>
              <w:right w:w="120" w:type="dxa"/>
            </w:tcMar>
            <w:vAlign w:val="center"/>
          </w:tcPr>
          <w:p w14:paraId="67E267A9" w14:textId="77777777" w:rsidR="00EE1548" w:rsidRDefault="006E329B">
            <w:pPr>
              <w:spacing w:before="40" w:after="40" w:line="276" w:lineRule="auto"/>
              <w:jc w:val="right"/>
            </w:pPr>
            <w:r>
              <w:rPr>
                <w:sz w:val="23"/>
              </w:rPr>
              <w:t>2019</w:t>
            </w:r>
          </w:p>
        </w:tc>
      </w:tr>
      <w:tr w:rsidR="00EE1548" w14:paraId="2A34182B" w14:textId="77777777">
        <w:trPr>
          <w:jc w:val="center"/>
        </w:trPr>
        <w:tc>
          <w:tcPr>
            <w:tcW w:w="2351" w:type="dxa"/>
            <w:tcMar>
              <w:top w:w="80" w:type="dxa"/>
              <w:left w:w="120" w:type="dxa"/>
              <w:bottom w:w="80" w:type="dxa"/>
              <w:right w:w="120" w:type="dxa"/>
            </w:tcMar>
            <w:vAlign w:val="center"/>
          </w:tcPr>
          <w:p w14:paraId="3677F90B" w14:textId="77777777" w:rsidR="00EE1548" w:rsidRDefault="006E329B">
            <w:pPr>
              <w:spacing w:before="40" w:after="40" w:line="276" w:lineRule="auto"/>
              <w:jc w:val="right"/>
            </w:pPr>
            <w:r>
              <w:rPr>
                <w:sz w:val="23"/>
              </w:rPr>
              <w:t>7</w:t>
            </w:r>
          </w:p>
        </w:tc>
        <w:tc>
          <w:tcPr>
            <w:tcW w:w="2351" w:type="dxa"/>
            <w:tcMar>
              <w:top w:w="80" w:type="dxa"/>
              <w:left w:w="120" w:type="dxa"/>
              <w:bottom w:w="80" w:type="dxa"/>
              <w:right w:w="120" w:type="dxa"/>
            </w:tcMar>
            <w:vAlign w:val="center"/>
          </w:tcPr>
          <w:p w14:paraId="3399DECF" w14:textId="77777777" w:rsidR="00EE1548" w:rsidRDefault="006E329B">
            <w:pPr>
              <w:spacing w:before="40" w:after="40" w:line="276" w:lineRule="auto"/>
              <w:jc w:val="right"/>
            </w:pPr>
            <w:r>
              <w:rPr>
                <w:sz w:val="23"/>
              </w:rPr>
              <w:t>280,0020</w:t>
            </w:r>
          </w:p>
        </w:tc>
        <w:tc>
          <w:tcPr>
            <w:tcW w:w="2351" w:type="dxa"/>
            <w:tcMar>
              <w:top w:w="80" w:type="dxa"/>
              <w:left w:w="120" w:type="dxa"/>
              <w:bottom w:w="80" w:type="dxa"/>
              <w:right w:w="120" w:type="dxa"/>
            </w:tcMar>
            <w:vAlign w:val="center"/>
          </w:tcPr>
          <w:p w14:paraId="31056D70" w14:textId="77777777" w:rsidR="00EE1548" w:rsidRDefault="006E329B">
            <w:pPr>
              <w:spacing w:before="40" w:after="40" w:line="276" w:lineRule="auto"/>
              <w:jc w:val="right"/>
            </w:pPr>
            <w:r>
              <w:rPr>
                <w:sz w:val="23"/>
              </w:rPr>
              <w:t>0,2500</w:t>
            </w:r>
          </w:p>
        </w:tc>
        <w:tc>
          <w:tcPr>
            <w:tcW w:w="2351" w:type="dxa"/>
            <w:tcMar>
              <w:top w:w="80" w:type="dxa"/>
              <w:left w:w="120" w:type="dxa"/>
              <w:bottom w:w="80" w:type="dxa"/>
              <w:right w:w="120" w:type="dxa"/>
            </w:tcMar>
            <w:vAlign w:val="center"/>
          </w:tcPr>
          <w:p w14:paraId="38442B0B" w14:textId="77777777" w:rsidR="00EE1548" w:rsidRDefault="006E329B">
            <w:pPr>
              <w:spacing w:before="40" w:after="40" w:line="276" w:lineRule="auto"/>
              <w:jc w:val="right"/>
            </w:pPr>
            <w:r>
              <w:rPr>
                <w:sz w:val="23"/>
              </w:rPr>
              <w:t>2019</w:t>
            </w:r>
          </w:p>
        </w:tc>
      </w:tr>
      <w:tr w:rsidR="00EE1548" w14:paraId="56286673" w14:textId="77777777">
        <w:trPr>
          <w:jc w:val="center"/>
        </w:trPr>
        <w:tc>
          <w:tcPr>
            <w:tcW w:w="2351" w:type="dxa"/>
            <w:tcMar>
              <w:top w:w="80" w:type="dxa"/>
              <w:left w:w="120" w:type="dxa"/>
              <w:bottom w:w="80" w:type="dxa"/>
              <w:right w:w="120" w:type="dxa"/>
            </w:tcMar>
            <w:vAlign w:val="center"/>
          </w:tcPr>
          <w:p w14:paraId="2B8FF4ED" w14:textId="77777777" w:rsidR="00EE1548" w:rsidRDefault="006E329B">
            <w:pPr>
              <w:spacing w:before="40" w:after="40" w:line="276" w:lineRule="auto"/>
              <w:jc w:val="right"/>
            </w:pPr>
            <w:r>
              <w:rPr>
                <w:sz w:val="23"/>
              </w:rPr>
              <w:t>8</w:t>
            </w:r>
          </w:p>
        </w:tc>
        <w:tc>
          <w:tcPr>
            <w:tcW w:w="2351" w:type="dxa"/>
            <w:tcMar>
              <w:top w:w="80" w:type="dxa"/>
              <w:left w:w="120" w:type="dxa"/>
              <w:bottom w:w="80" w:type="dxa"/>
              <w:right w:w="120" w:type="dxa"/>
            </w:tcMar>
            <w:vAlign w:val="center"/>
          </w:tcPr>
          <w:p w14:paraId="4CB3F0A1" w14:textId="77777777" w:rsidR="00EE1548" w:rsidRDefault="006E329B">
            <w:pPr>
              <w:spacing w:before="40" w:after="40" w:line="276" w:lineRule="auto"/>
              <w:jc w:val="right"/>
            </w:pPr>
            <w:r>
              <w:rPr>
                <w:sz w:val="23"/>
              </w:rPr>
              <w:t>262,3038</w:t>
            </w:r>
          </w:p>
        </w:tc>
        <w:tc>
          <w:tcPr>
            <w:tcW w:w="2351" w:type="dxa"/>
            <w:tcMar>
              <w:top w:w="80" w:type="dxa"/>
              <w:left w:w="120" w:type="dxa"/>
              <w:bottom w:w="80" w:type="dxa"/>
              <w:right w:w="120" w:type="dxa"/>
            </w:tcMar>
            <w:vAlign w:val="center"/>
          </w:tcPr>
          <w:p w14:paraId="2E2323BC" w14:textId="77777777" w:rsidR="00EE1548" w:rsidRDefault="006E329B">
            <w:pPr>
              <w:spacing w:before="40" w:after="40" w:line="276" w:lineRule="auto"/>
              <w:jc w:val="right"/>
            </w:pPr>
            <w:r>
              <w:rPr>
                <w:sz w:val="23"/>
              </w:rPr>
              <w:t>0,2321</w:t>
            </w:r>
          </w:p>
        </w:tc>
        <w:tc>
          <w:tcPr>
            <w:tcW w:w="2351" w:type="dxa"/>
            <w:tcMar>
              <w:top w:w="80" w:type="dxa"/>
              <w:left w:w="120" w:type="dxa"/>
              <w:bottom w:w="80" w:type="dxa"/>
              <w:right w:w="120" w:type="dxa"/>
            </w:tcMar>
            <w:vAlign w:val="center"/>
          </w:tcPr>
          <w:p w14:paraId="151EB592" w14:textId="77777777" w:rsidR="00EE1548" w:rsidRDefault="006E329B">
            <w:pPr>
              <w:spacing w:before="40" w:after="40" w:line="276" w:lineRule="auto"/>
              <w:jc w:val="right"/>
            </w:pPr>
            <w:r>
              <w:rPr>
                <w:sz w:val="23"/>
              </w:rPr>
              <w:t>2019</w:t>
            </w:r>
          </w:p>
        </w:tc>
      </w:tr>
      <w:tr w:rsidR="00EE1548" w14:paraId="4D84E0CE" w14:textId="77777777">
        <w:trPr>
          <w:jc w:val="center"/>
        </w:trPr>
        <w:tc>
          <w:tcPr>
            <w:tcW w:w="2351" w:type="dxa"/>
            <w:tcMar>
              <w:top w:w="80" w:type="dxa"/>
              <w:left w:w="120" w:type="dxa"/>
              <w:bottom w:w="80" w:type="dxa"/>
              <w:right w:w="120" w:type="dxa"/>
            </w:tcMar>
            <w:vAlign w:val="center"/>
          </w:tcPr>
          <w:p w14:paraId="66EF1D65" w14:textId="77777777" w:rsidR="00EE1548" w:rsidRDefault="006E329B">
            <w:pPr>
              <w:spacing w:before="40" w:after="40" w:line="276" w:lineRule="auto"/>
              <w:jc w:val="right"/>
            </w:pPr>
            <w:r>
              <w:rPr>
                <w:sz w:val="23"/>
              </w:rPr>
              <w:t>9</w:t>
            </w:r>
          </w:p>
        </w:tc>
        <w:tc>
          <w:tcPr>
            <w:tcW w:w="2351" w:type="dxa"/>
            <w:tcMar>
              <w:top w:w="80" w:type="dxa"/>
              <w:left w:w="120" w:type="dxa"/>
              <w:bottom w:w="80" w:type="dxa"/>
              <w:right w:w="120" w:type="dxa"/>
            </w:tcMar>
            <w:vAlign w:val="center"/>
          </w:tcPr>
          <w:p w14:paraId="7E47A0CD" w14:textId="77777777" w:rsidR="00EE1548" w:rsidRDefault="006E329B">
            <w:pPr>
              <w:spacing w:before="40" w:after="40" w:line="276" w:lineRule="auto"/>
              <w:jc w:val="right"/>
            </w:pPr>
            <w:r>
              <w:rPr>
                <w:sz w:val="23"/>
              </w:rPr>
              <w:t>249,5305</w:t>
            </w:r>
          </w:p>
        </w:tc>
        <w:tc>
          <w:tcPr>
            <w:tcW w:w="2351" w:type="dxa"/>
            <w:tcMar>
              <w:top w:w="80" w:type="dxa"/>
              <w:left w:w="120" w:type="dxa"/>
              <w:bottom w:w="80" w:type="dxa"/>
              <w:right w:w="120" w:type="dxa"/>
            </w:tcMar>
            <w:vAlign w:val="center"/>
          </w:tcPr>
          <w:p w14:paraId="1CF0D502" w14:textId="77777777" w:rsidR="00EE1548" w:rsidRDefault="006E329B">
            <w:pPr>
              <w:spacing w:before="40" w:after="40" w:line="276" w:lineRule="auto"/>
              <w:jc w:val="right"/>
            </w:pPr>
            <w:r>
              <w:rPr>
                <w:sz w:val="23"/>
              </w:rPr>
              <w:t>0,2118</w:t>
            </w:r>
          </w:p>
        </w:tc>
        <w:tc>
          <w:tcPr>
            <w:tcW w:w="2351" w:type="dxa"/>
            <w:tcMar>
              <w:top w:w="80" w:type="dxa"/>
              <w:left w:w="120" w:type="dxa"/>
              <w:bottom w:w="80" w:type="dxa"/>
              <w:right w:w="120" w:type="dxa"/>
            </w:tcMar>
            <w:vAlign w:val="center"/>
          </w:tcPr>
          <w:p w14:paraId="5E285D01" w14:textId="77777777" w:rsidR="00EE1548" w:rsidRDefault="006E329B">
            <w:pPr>
              <w:spacing w:before="40" w:after="40" w:line="276" w:lineRule="auto"/>
              <w:jc w:val="right"/>
            </w:pPr>
            <w:r>
              <w:rPr>
                <w:sz w:val="23"/>
              </w:rPr>
              <w:t>2019</w:t>
            </w:r>
          </w:p>
        </w:tc>
      </w:tr>
    </w:tbl>
    <w:p w14:paraId="7DB118D2" w14:textId="77777777" w:rsidR="00EE1548" w:rsidRDefault="00EE1548">
      <w:pPr>
        <w:spacing w:after="40"/>
      </w:pPr>
    </w:p>
    <w:p w14:paraId="0E123644" w14:textId="77777777" w:rsidR="00EE1548" w:rsidRDefault="006E329B">
      <w:pPr>
        <w:pStyle w:val="Heading1"/>
        <w:pageBreakBefore/>
        <w:jc w:val="left"/>
      </w:pPr>
      <w:bookmarkStart w:id="50" w:name="_Toc243219829"/>
      <w:r>
        <w:lastRenderedPageBreak/>
        <w:t>PHỤ LỤC B: KẾT QUẢ QUÉT THAM SỐ DBSCAN NĂM 2019</w:t>
      </w:r>
      <w:bookmarkEnd w:id="50"/>
    </w:p>
    <w:p w14:paraId="6BB8797C" w14:textId="77777777" w:rsidR="00EE1548" w:rsidRDefault="006E329B">
      <w:pPr>
        <w:spacing w:before="80" w:line="288" w:lineRule="auto"/>
        <w:jc w:val="center"/>
      </w:pPr>
      <w:r>
        <w:rPr>
          <w:b/>
          <w:i/>
          <w:sz w:val="24"/>
        </w:rPr>
        <w:t>Bảng B.1: Kết quả quét tham số DBSCAN cho năm 2019</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925"/>
        <w:gridCol w:w="1518"/>
        <w:gridCol w:w="1204"/>
        <w:gridCol w:w="1723"/>
        <w:gridCol w:w="2004"/>
        <w:gridCol w:w="1249"/>
        <w:gridCol w:w="1022"/>
      </w:tblGrid>
      <w:tr w:rsidR="00EE1548" w14:paraId="1AFDB2FD" w14:textId="77777777">
        <w:trPr>
          <w:tblHeader/>
          <w:jc w:val="center"/>
        </w:trPr>
        <w:tc>
          <w:tcPr>
            <w:tcW w:w="1344" w:type="dxa"/>
            <w:shd w:val="clear" w:color="auto" w:fill="EAECEE"/>
            <w:tcMar>
              <w:top w:w="80" w:type="dxa"/>
              <w:left w:w="120" w:type="dxa"/>
              <w:bottom w:w="80" w:type="dxa"/>
              <w:right w:w="120" w:type="dxa"/>
            </w:tcMar>
            <w:vAlign w:val="center"/>
          </w:tcPr>
          <w:p w14:paraId="1F197F63" w14:textId="77777777" w:rsidR="00EE1548" w:rsidRDefault="006E329B">
            <w:pPr>
              <w:spacing w:before="40" w:after="40" w:line="276" w:lineRule="auto"/>
              <w:jc w:val="center"/>
            </w:pPr>
            <w:r>
              <w:rPr>
                <w:b/>
                <w:sz w:val="23"/>
              </w:rPr>
              <w:t>eps</w:t>
            </w:r>
          </w:p>
        </w:tc>
        <w:tc>
          <w:tcPr>
            <w:tcW w:w="1344" w:type="dxa"/>
            <w:shd w:val="clear" w:color="auto" w:fill="EAECEE"/>
            <w:tcMar>
              <w:top w:w="80" w:type="dxa"/>
              <w:left w:w="120" w:type="dxa"/>
              <w:bottom w:w="80" w:type="dxa"/>
              <w:right w:w="120" w:type="dxa"/>
            </w:tcMar>
            <w:vAlign w:val="center"/>
          </w:tcPr>
          <w:p w14:paraId="3038BDD3" w14:textId="77777777" w:rsidR="00EE1548" w:rsidRDefault="006E329B">
            <w:pPr>
              <w:spacing w:before="40" w:after="40" w:line="276" w:lineRule="auto"/>
              <w:jc w:val="center"/>
            </w:pPr>
            <w:r>
              <w:rPr>
                <w:b/>
                <w:sz w:val="23"/>
              </w:rPr>
              <w:t>min_samples</w:t>
            </w:r>
          </w:p>
        </w:tc>
        <w:tc>
          <w:tcPr>
            <w:tcW w:w="1344" w:type="dxa"/>
            <w:shd w:val="clear" w:color="auto" w:fill="EAECEE"/>
            <w:tcMar>
              <w:top w:w="80" w:type="dxa"/>
              <w:left w:w="120" w:type="dxa"/>
              <w:bottom w:w="80" w:type="dxa"/>
              <w:right w:w="120" w:type="dxa"/>
            </w:tcMar>
            <w:vAlign w:val="center"/>
          </w:tcPr>
          <w:p w14:paraId="0BD71EB9" w14:textId="77777777" w:rsidR="00EE1548" w:rsidRDefault="006E329B">
            <w:pPr>
              <w:spacing w:before="40" w:after="40" w:line="276" w:lineRule="auto"/>
              <w:jc w:val="center"/>
            </w:pPr>
            <w:r>
              <w:rPr>
                <w:b/>
                <w:sz w:val="23"/>
              </w:rPr>
              <w:t>silhouette</w:t>
            </w:r>
          </w:p>
        </w:tc>
        <w:tc>
          <w:tcPr>
            <w:tcW w:w="1344" w:type="dxa"/>
            <w:shd w:val="clear" w:color="auto" w:fill="EAECEE"/>
            <w:tcMar>
              <w:top w:w="80" w:type="dxa"/>
              <w:left w:w="120" w:type="dxa"/>
              <w:bottom w:w="80" w:type="dxa"/>
              <w:right w:w="120" w:type="dxa"/>
            </w:tcMar>
            <w:vAlign w:val="center"/>
          </w:tcPr>
          <w:p w14:paraId="56C2553B" w14:textId="77777777" w:rsidR="00EE1548" w:rsidRDefault="006E329B">
            <w:pPr>
              <w:spacing w:before="40" w:after="40" w:line="276" w:lineRule="auto"/>
              <w:jc w:val="center"/>
            </w:pPr>
            <w:r>
              <w:rPr>
                <w:b/>
                <w:sz w:val="23"/>
              </w:rPr>
              <w:t>davies_bouldin</w:t>
            </w:r>
          </w:p>
        </w:tc>
        <w:tc>
          <w:tcPr>
            <w:tcW w:w="1344" w:type="dxa"/>
            <w:shd w:val="clear" w:color="auto" w:fill="EAECEE"/>
            <w:tcMar>
              <w:top w:w="80" w:type="dxa"/>
              <w:left w:w="120" w:type="dxa"/>
              <w:bottom w:w="80" w:type="dxa"/>
              <w:right w:w="120" w:type="dxa"/>
            </w:tcMar>
            <w:vAlign w:val="center"/>
          </w:tcPr>
          <w:p w14:paraId="784C90D9" w14:textId="77777777" w:rsidR="00EE1548" w:rsidRDefault="006E329B">
            <w:pPr>
              <w:spacing w:before="40" w:after="40" w:line="276" w:lineRule="auto"/>
              <w:jc w:val="center"/>
            </w:pPr>
            <w:r>
              <w:rPr>
                <w:b/>
                <w:sz w:val="23"/>
              </w:rPr>
              <w:t>calinski_harabasz</w:t>
            </w:r>
          </w:p>
        </w:tc>
        <w:tc>
          <w:tcPr>
            <w:tcW w:w="1344" w:type="dxa"/>
            <w:shd w:val="clear" w:color="auto" w:fill="EAECEE"/>
            <w:tcMar>
              <w:top w:w="80" w:type="dxa"/>
              <w:left w:w="120" w:type="dxa"/>
              <w:bottom w:w="80" w:type="dxa"/>
              <w:right w:w="120" w:type="dxa"/>
            </w:tcMar>
            <w:vAlign w:val="center"/>
          </w:tcPr>
          <w:p w14:paraId="2C5DBB8F" w14:textId="77777777" w:rsidR="00EE1548" w:rsidRDefault="006E329B">
            <w:pPr>
              <w:spacing w:before="40" w:after="40" w:line="276" w:lineRule="auto"/>
              <w:jc w:val="center"/>
            </w:pPr>
            <w:r>
              <w:rPr>
                <w:b/>
                <w:sz w:val="23"/>
              </w:rPr>
              <w:t>n_clusters</w:t>
            </w:r>
          </w:p>
        </w:tc>
        <w:tc>
          <w:tcPr>
            <w:tcW w:w="1344" w:type="dxa"/>
            <w:shd w:val="clear" w:color="auto" w:fill="EAECEE"/>
            <w:tcMar>
              <w:top w:w="80" w:type="dxa"/>
              <w:left w:w="120" w:type="dxa"/>
              <w:bottom w:w="80" w:type="dxa"/>
              <w:right w:w="120" w:type="dxa"/>
            </w:tcMar>
            <w:vAlign w:val="center"/>
          </w:tcPr>
          <w:p w14:paraId="22F137FD" w14:textId="77777777" w:rsidR="00EE1548" w:rsidRDefault="006E329B">
            <w:pPr>
              <w:spacing w:before="40" w:after="40" w:line="276" w:lineRule="auto"/>
              <w:jc w:val="center"/>
            </w:pPr>
            <w:r>
              <w:rPr>
                <w:b/>
                <w:sz w:val="23"/>
              </w:rPr>
              <w:t>n_noise</w:t>
            </w:r>
          </w:p>
        </w:tc>
      </w:tr>
      <w:tr w:rsidR="00EE1548" w14:paraId="2058CCEB" w14:textId="77777777">
        <w:trPr>
          <w:jc w:val="center"/>
        </w:trPr>
        <w:tc>
          <w:tcPr>
            <w:tcW w:w="1344" w:type="dxa"/>
            <w:tcMar>
              <w:top w:w="80" w:type="dxa"/>
              <w:left w:w="120" w:type="dxa"/>
              <w:bottom w:w="80" w:type="dxa"/>
              <w:right w:w="120" w:type="dxa"/>
            </w:tcMar>
            <w:vAlign w:val="center"/>
          </w:tcPr>
          <w:p w14:paraId="11C851BB" w14:textId="77777777" w:rsidR="00EE1548" w:rsidRDefault="006E329B">
            <w:pPr>
              <w:spacing w:before="40" w:after="40" w:line="276" w:lineRule="auto"/>
              <w:jc w:val="right"/>
            </w:pPr>
            <w:r>
              <w:rPr>
                <w:sz w:val="23"/>
              </w:rPr>
              <w:t>0,6000</w:t>
            </w:r>
          </w:p>
        </w:tc>
        <w:tc>
          <w:tcPr>
            <w:tcW w:w="1344" w:type="dxa"/>
            <w:tcMar>
              <w:top w:w="80" w:type="dxa"/>
              <w:left w:w="120" w:type="dxa"/>
              <w:bottom w:w="80" w:type="dxa"/>
              <w:right w:w="120" w:type="dxa"/>
            </w:tcMar>
            <w:vAlign w:val="center"/>
          </w:tcPr>
          <w:p w14:paraId="4CF420CA"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4C9AC584" w14:textId="77777777" w:rsidR="00EE1548" w:rsidRDefault="006E329B">
            <w:pPr>
              <w:spacing w:before="40" w:after="40" w:line="276" w:lineRule="auto"/>
              <w:jc w:val="right"/>
            </w:pPr>
            <w:r>
              <w:rPr>
                <w:sz w:val="23"/>
              </w:rPr>
              <w:t>0,7991</w:t>
            </w:r>
          </w:p>
        </w:tc>
        <w:tc>
          <w:tcPr>
            <w:tcW w:w="1344" w:type="dxa"/>
            <w:tcMar>
              <w:top w:w="80" w:type="dxa"/>
              <w:left w:w="120" w:type="dxa"/>
              <w:bottom w:w="80" w:type="dxa"/>
              <w:right w:w="120" w:type="dxa"/>
            </w:tcMar>
            <w:vAlign w:val="center"/>
          </w:tcPr>
          <w:p w14:paraId="68983483" w14:textId="77777777" w:rsidR="00EE1548" w:rsidRDefault="006E329B">
            <w:pPr>
              <w:spacing w:before="40" w:after="40" w:line="276" w:lineRule="auto"/>
              <w:jc w:val="right"/>
            </w:pPr>
            <w:r>
              <w:rPr>
                <w:sz w:val="23"/>
              </w:rPr>
              <w:t>0,2736</w:t>
            </w:r>
          </w:p>
        </w:tc>
        <w:tc>
          <w:tcPr>
            <w:tcW w:w="1344" w:type="dxa"/>
            <w:tcMar>
              <w:top w:w="80" w:type="dxa"/>
              <w:left w:w="120" w:type="dxa"/>
              <w:bottom w:w="80" w:type="dxa"/>
              <w:right w:w="120" w:type="dxa"/>
            </w:tcMar>
            <w:vAlign w:val="center"/>
          </w:tcPr>
          <w:p w14:paraId="32238472" w14:textId="77777777" w:rsidR="00EE1548" w:rsidRDefault="006E329B">
            <w:pPr>
              <w:spacing w:before="40" w:after="40" w:line="276" w:lineRule="auto"/>
              <w:jc w:val="right"/>
            </w:pPr>
            <w:r>
              <w:rPr>
                <w:sz w:val="23"/>
              </w:rPr>
              <w:t>189,6439</w:t>
            </w:r>
          </w:p>
        </w:tc>
        <w:tc>
          <w:tcPr>
            <w:tcW w:w="1344" w:type="dxa"/>
            <w:tcMar>
              <w:top w:w="80" w:type="dxa"/>
              <w:left w:w="120" w:type="dxa"/>
              <w:bottom w:w="80" w:type="dxa"/>
              <w:right w:w="120" w:type="dxa"/>
            </w:tcMar>
            <w:vAlign w:val="center"/>
          </w:tcPr>
          <w:p w14:paraId="179CD0C0" w14:textId="77777777" w:rsidR="00EE1548" w:rsidRDefault="006E329B">
            <w:pPr>
              <w:spacing w:before="40" w:after="40" w:line="276" w:lineRule="auto"/>
              <w:jc w:val="right"/>
            </w:pPr>
            <w:r>
              <w:rPr>
                <w:sz w:val="23"/>
              </w:rPr>
              <w:t>2</w:t>
            </w:r>
          </w:p>
        </w:tc>
        <w:tc>
          <w:tcPr>
            <w:tcW w:w="1344" w:type="dxa"/>
            <w:tcMar>
              <w:top w:w="80" w:type="dxa"/>
              <w:left w:w="120" w:type="dxa"/>
              <w:bottom w:w="80" w:type="dxa"/>
              <w:right w:w="120" w:type="dxa"/>
            </w:tcMar>
            <w:vAlign w:val="center"/>
          </w:tcPr>
          <w:p w14:paraId="7601063A" w14:textId="77777777" w:rsidR="00EE1548" w:rsidRDefault="006E329B">
            <w:pPr>
              <w:spacing w:before="40" w:after="40" w:line="276" w:lineRule="auto"/>
              <w:jc w:val="right"/>
            </w:pPr>
            <w:r>
              <w:rPr>
                <w:sz w:val="23"/>
              </w:rPr>
              <w:t>138</w:t>
            </w:r>
          </w:p>
        </w:tc>
      </w:tr>
      <w:tr w:rsidR="00EE1548" w14:paraId="20DFACD4" w14:textId="77777777">
        <w:trPr>
          <w:jc w:val="center"/>
        </w:trPr>
        <w:tc>
          <w:tcPr>
            <w:tcW w:w="1344" w:type="dxa"/>
            <w:tcMar>
              <w:top w:w="80" w:type="dxa"/>
              <w:left w:w="120" w:type="dxa"/>
              <w:bottom w:w="80" w:type="dxa"/>
              <w:right w:w="120" w:type="dxa"/>
            </w:tcMar>
            <w:vAlign w:val="center"/>
          </w:tcPr>
          <w:p w14:paraId="09BA11F1" w14:textId="77777777" w:rsidR="00EE1548" w:rsidRDefault="006E329B">
            <w:pPr>
              <w:spacing w:before="40" w:after="40" w:line="276" w:lineRule="auto"/>
              <w:jc w:val="right"/>
            </w:pPr>
            <w:r>
              <w:rPr>
                <w:sz w:val="23"/>
              </w:rPr>
              <w:t>0,6000</w:t>
            </w:r>
          </w:p>
        </w:tc>
        <w:tc>
          <w:tcPr>
            <w:tcW w:w="1344" w:type="dxa"/>
            <w:tcMar>
              <w:top w:w="80" w:type="dxa"/>
              <w:left w:w="120" w:type="dxa"/>
              <w:bottom w:w="80" w:type="dxa"/>
              <w:right w:w="120" w:type="dxa"/>
            </w:tcMar>
            <w:vAlign w:val="center"/>
          </w:tcPr>
          <w:p w14:paraId="424EF15D"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698E5A12" w14:textId="77777777" w:rsidR="00EE1548" w:rsidRDefault="006E329B">
            <w:pPr>
              <w:spacing w:before="40" w:after="40" w:line="276" w:lineRule="auto"/>
              <w:jc w:val="right"/>
            </w:pPr>
            <w:r>
              <w:rPr>
                <w:sz w:val="23"/>
              </w:rPr>
              <w:t>0,8061</w:t>
            </w:r>
          </w:p>
        </w:tc>
        <w:tc>
          <w:tcPr>
            <w:tcW w:w="1344" w:type="dxa"/>
            <w:tcMar>
              <w:top w:w="80" w:type="dxa"/>
              <w:left w:w="120" w:type="dxa"/>
              <w:bottom w:w="80" w:type="dxa"/>
              <w:right w:w="120" w:type="dxa"/>
            </w:tcMar>
            <w:vAlign w:val="center"/>
          </w:tcPr>
          <w:p w14:paraId="152243DA" w14:textId="77777777" w:rsidR="00EE1548" w:rsidRDefault="006E329B">
            <w:pPr>
              <w:spacing w:before="40" w:after="40" w:line="276" w:lineRule="auto"/>
              <w:jc w:val="right"/>
            </w:pPr>
            <w:r>
              <w:rPr>
                <w:sz w:val="23"/>
              </w:rPr>
              <w:t>0,2599</w:t>
            </w:r>
          </w:p>
        </w:tc>
        <w:tc>
          <w:tcPr>
            <w:tcW w:w="1344" w:type="dxa"/>
            <w:tcMar>
              <w:top w:w="80" w:type="dxa"/>
              <w:left w:w="120" w:type="dxa"/>
              <w:bottom w:w="80" w:type="dxa"/>
              <w:right w:w="120" w:type="dxa"/>
            </w:tcMar>
            <w:vAlign w:val="center"/>
          </w:tcPr>
          <w:p w14:paraId="5E91B778" w14:textId="77777777" w:rsidR="00EE1548" w:rsidRDefault="006E329B">
            <w:pPr>
              <w:spacing w:before="40" w:after="40" w:line="276" w:lineRule="auto"/>
              <w:jc w:val="right"/>
            </w:pPr>
            <w:r>
              <w:rPr>
                <w:sz w:val="23"/>
              </w:rPr>
              <w:t>169,8749</w:t>
            </w:r>
          </w:p>
        </w:tc>
        <w:tc>
          <w:tcPr>
            <w:tcW w:w="1344" w:type="dxa"/>
            <w:tcMar>
              <w:top w:w="80" w:type="dxa"/>
              <w:left w:w="120" w:type="dxa"/>
              <w:bottom w:w="80" w:type="dxa"/>
              <w:right w:w="120" w:type="dxa"/>
            </w:tcMar>
            <w:vAlign w:val="center"/>
          </w:tcPr>
          <w:p w14:paraId="1738560E" w14:textId="77777777" w:rsidR="00EE1548" w:rsidRDefault="006E329B">
            <w:pPr>
              <w:spacing w:before="40" w:after="40" w:line="276" w:lineRule="auto"/>
              <w:jc w:val="right"/>
            </w:pPr>
            <w:r>
              <w:rPr>
                <w:sz w:val="23"/>
              </w:rPr>
              <w:t>2</w:t>
            </w:r>
          </w:p>
        </w:tc>
        <w:tc>
          <w:tcPr>
            <w:tcW w:w="1344" w:type="dxa"/>
            <w:tcMar>
              <w:top w:w="80" w:type="dxa"/>
              <w:left w:w="120" w:type="dxa"/>
              <w:bottom w:w="80" w:type="dxa"/>
              <w:right w:w="120" w:type="dxa"/>
            </w:tcMar>
            <w:vAlign w:val="center"/>
          </w:tcPr>
          <w:p w14:paraId="674A1A4B" w14:textId="77777777" w:rsidR="00EE1548" w:rsidRDefault="006E329B">
            <w:pPr>
              <w:spacing w:before="40" w:after="40" w:line="276" w:lineRule="auto"/>
              <w:jc w:val="right"/>
            </w:pPr>
            <w:r>
              <w:rPr>
                <w:sz w:val="23"/>
              </w:rPr>
              <w:t>141</w:t>
            </w:r>
          </w:p>
        </w:tc>
      </w:tr>
      <w:tr w:rsidR="00EE1548" w14:paraId="5C4F22B7" w14:textId="77777777">
        <w:trPr>
          <w:jc w:val="center"/>
        </w:trPr>
        <w:tc>
          <w:tcPr>
            <w:tcW w:w="1344" w:type="dxa"/>
            <w:tcMar>
              <w:top w:w="80" w:type="dxa"/>
              <w:left w:w="120" w:type="dxa"/>
              <w:bottom w:w="80" w:type="dxa"/>
              <w:right w:w="120" w:type="dxa"/>
            </w:tcMar>
            <w:vAlign w:val="center"/>
          </w:tcPr>
          <w:p w14:paraId="3FF604FA" w14:textId="77777777" w:rsidR="00EE1548" w:rsidRDefault="006E329B">
            <w:pPr>
              <w:spacing w:before="40" w:after="40" w:line="276" w:lineRule="auto"/>
              <w:jc w:val="right"/>
            </w:pPr>
            <w:r>
              <w:rPr>
                <w:sz w:val="23"/>
              </w:rPr>
              <w:t>0,6000</w:t>
            </w:r>
          </w:p>
        </w:tc>
        <w:tc>
          <w:tcPr>
            <w:tcW w:w="1344" w:type="dxa"/>
            <w:tcMar>
              <w:top w:w="80" w:type="dxa"/>
              <w:left w:w="120" w:type="dxa"/>
              <w:bottom w:w="80" w:type="dxa"/>
              <w:right w:w="120" w:type="dxa"/>
            </w:tcMar>
            <w:vAlign w:val="center"/>
          </w:tcPr>
          <w:p w14:paraId="5C29BAFE" w14:textId="77777777" w:rsidR="00EE1548" w:rsidRDefault="006E329B">
            <w:pPr>
              <w:spacing w:before="40" w:after="40" w:line="276" w:lineRule="auto"/>
              <w:jc w:val="right"/>
            </w:pPr>
            <w:r>
              <w:rPr>
                <w:sz w:val="23"/>
              </w:rPr>
              <w:t>5</w:t>
            </w:r>
          </w:p>
        </w:tc>
        <w:tc>
          <w:tcPr>
            <w:tcW w:w="1344" w:type="dxa"/>
            <w:tcMar>
              <w:top w:w="80" w:type="dxa"/>
              <w:left w:w="120" w:type="dxa"/>
              <w:bottom w:w="80" w:type="dxa"/>
              <w:right w:w="120" w:type="dxa"/>
            </w:tcMar>
            <w:vAlign w:val="center"/>
          </w:tcPr>
          <w:p w14:paraId="47F789C0" w14:textId="77777777" w:rsidR="00EE1548" w:rsidRDefault="006E329B">
            <w:pPr>
              <w:spacing w:before="40" w:after="40" w:line="276" w:lineRule="auto"/>
              <w:jc w:val="right"/>
            </w:pPr>
            <w:r>
              <w:rPr>
                <w:sz w:val="23"/>
              </w:rPr>
              <w:t>0,8269</w:t>
            </w:r>
          </w:p>
        </w:tc>
        <w:tc>
          <w:tcPr>
            <w:tcW w:w="1344" w:type="dxa"/>
            <w:tcMar>
              <w:top w:w="80" w:type="dxa"/>
              <w:left w:w="120" w:type="dxa"/>
              <w:bottom w:w="80" w:type="dxa"/>
              <w:right w:w="120" w:type="dxa"/>
            </w:tcMar>
            <w:vAlign w:val="center"/>
          </w:tcPr>
          <w:p w14:paraId="7E6C5EAB" w14:textId="77777777" w:rsidR="00EE1548" w:rsidRDefault="006E329B">
            <w:pPr>
              <w:spacing w:before="40" w:after="40" w:line="276" w:lineRule="auto"/>
              <w:jc w:val="right"/>
            </w:pPr>
            <w:r>
              <w:rPr>
                <w:sz w:val="23"/>
              </w:rPr>
              <w:t>0,2223</w:t>
            </w:r>
          </w:p>
        </w:tc>
        <w:tc>
          <w:tcPr>
            <w:tcW w:w="1344" w:type="dxa"/>
            <w:tcMar>
              <w:top w:w="80" w:type="dxa"/>
              <w:left w:w="120" w:type="dxa"/>
              <w:bottom w:w="80" w:type="dxa"/>
              <w:right w:w="120" w:type="dxa"/>
            </w:tcMar>
            <w:vAlign w:val="center"/>
          </w:tcPr>
          <w:p w14:paraId="1E78B0BF" w14:textId="77777777" w:rsidR="00EE1548" w:rsidRDefault="006E329B">
            <w:pPr>
              <w:spacing w:before="40" w:after="40" w:line="276" w:lineRule="auto"/>
              <w:jc w:val="right"/>
            </w:pPr>
            <w:r>
              <w:rPr>
                <w:sz w:val="23"/>
              </w:rPr>
              <w:t>147,8961</w:t>
            </w:r>
          </w:p>
        </w:tc>
        <w:tc>
          <w:tcPr>
            <w:tcW w:w="1344" w:type="dxa"/>
            <w:tcMar>
              <w:top w:w="80" w:type="dxa"/>
              <w:left w:w="120" w:type="dxa"/>
              <w:bottom w:w="80" w:type="dxa"/>
              <w:right w:w="120" w:type="dxa"/>
            </w:tcMar>
            <w:vAlign w:val="center"/>
          </w:tcPr>
          <w:p w14:paraId="17215526" w14:textId="77777777" w:rsidR="00EE1548" w:rsidRDefault="006E329B">
            <w:pPr>
              <w:spacing w:before="40" w:after="40" w:line="276" w:lineRule="auto"/>
              <w:jc w:val="right"/>
            </w:pPr>
            <w:r>
              <w:rPr>
                <w:sz w:val="23"/>
              </w:rPr>
              <w:t>2</w:t>
            </w:r>
          </w:p>
        </w:tc>
        <w:tc>
          <w:tcPr>
            <w:tcW w:w="1344" w:type="dxa"/>
            <w:tcMar>
              <w:top w:w="80" w:type="dxa"/>
              <w:left w:w="120" w:type="dxa"/>
              <w:bottom w:w="80" w:type="dxa"/>
              <w:right w:w="120" w:type="dxa"/>
            </w:tcMar>
            <w:vAlign w:val="center"/>
          </w:tcPr>
          <w:p w14:paraId="74CC4A66" w14:textId="77777777" w:rsidR="00EE1548" w:rsidRDefault="006E329B">
            <w:pPr>
              <w:spacing w:before="40" w:after="40" w:line="276" w:lineRule="auto"/>
              <w:jc w:val="right"/>
            </w:pPr>
            <w:r>
              <w:rPr>
                <w:sz w:val="23"/>
              </w:rPr>
              <w:t>146</w:t>
            </w:r>
          </w:p>
        </w:tc>
      </w:tr>
      <w:tr w:rsidR="00EE1548" w14:paraId="41F800E7" w14:textId="77777777">
        <w:trPr>
          <w:jc w:val="center"/>
        </w:trPr>
        <w:tc>
          <w:tcPr>
            <w:tcW w:w="1344" w:type="dxa"/>
            <w:tcMar>
              <w:top w:w="80" w:type="dxa"/>
              <w:left w:w="120" w:type="dxa"/>
              <w:bottom w:w="80" w:type="dxa"/>
              <w:right w:w="120" w:type="dxa"/>
            </w:tcMar>
            <w:vAlign w:val="center"/>
          </w:tcPr>
          <w:p w14:paraId="62F3A377" w14:textId="77777777" w:rsidR="00EE1548" w:rsidRDefault="006E329B">
            <w:pPr>
              <w:spacing w:before="40" w:after="40" w:line="276" w:lineRule="auto"/>
              <w:jc w:val="right"/>
            </w:pPr>
            <w:r>
              <w:rPr>
                <w:sz w:val="23"/>
              </w:rPr>
              <w:t>0,8000</w:t>
            </w:r>
          </w:p>
        </w:tc>
        <w:tc>
          <w:tcPr>
            <w:tcW w:w="1344" w:type="dxa"/>
            <w:tcMar>
              <w:top w:w="80" w:type="dxa"/>
              <w:left w:w="120" w:type="dxa"/>
              <w:bottom w:w="80" w:type="dxa"/>
              <w:right w:w="120" w:type="dxa"/>
            </w:tcMar>
            <w:vAlign w:val="center"/>
          </w:tcPr>
          <w:p w14:paraId="37D2F608"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333556AA" w14:textId="77777777" w:rsidR="00EE1548" w:rsidRDefault="006E329B">
            <w:pPr>
              <w:spacing w:before="40" w:after="40" w:line="276" w:lineRule="auto"/>
              <w:jc w:val="right"/>
            </w:pPr>
            <w:r>
              <w:rPr>
                <w:sz w:val="23"/>
              </w:rPr>
              <w:t>0,2964</w:t>
            </w:r>
          </w:p>
        </w:tc>
        <w:tc>
          <w:tcPr>
            <w:tcW w:w="1344" w:type="dxa"/>
            <w:tcMar>
              <w:top w:w="80" w:type="dxa"/>
              <w:left w:w="120" w:type="dxa"/>
              <w:bottom w:w="80" w:type="dxa"/>
              <w:right w:w="120" w:type="dxa"/>
            </w:tcMar>
            <w:vAlign w:val="center"/>
          </w:tcPr>
          <w:p w14:paraId="204A95B8" w14:textId="77777777" w:rsidR="00EE1548" w:rsidRDefault="006E329B">
            <w:pPr>
              <w:spacing w:before="40" w:after="40" w:line="276" w:lineRule="auto"/>
              <w:jc w:val="right"/>
            </w:pPr>
            <w:r>
              <w:rPr>
                <w:sz w:val="23"/>
              </w:rPr>
              <w:t>1,0219</w:t>
            </w:r>
          </w:p>
        </w:tc>
        <w:tc>
          <w:tcPr>
            <w:tcW w:w="1344" w:type="dxa"/>
            <w:tcMar>
              <w:top w:w="80" w:type="dxa"/>
              <w:left w:w="120" w:type="dxa"/>
              <w:bottom w:w="80" w:type="dxa"/>
              <w:right w:w="120" w:type="dxa"/>
            </w:tcMar>
            <w:vAlign w:val="center"/>
          </w:tcPr>
          <w:p w14:paraId="685E8524" w14:textId="77777777" w:rsidR="00EE1548" w:rsidRDefault="006E329B">
            <w:pPr>
              <w:spacing w:before="40" w:after="40" w:line="276" w:lineRule="auto"/>
              <w:jc w:val="right"/>
            </w:pPr>
            <w:r>
              <w:rPr>
                <w:sz w:val="23"/>
              </w:rPr>
              <w:t>45,4535</w:t>
            </w:r>
          </w:p>
        </w:tc>
        <w:tc>
          <w:tcPr>
            <w:tcW w:w="1344" w:type="dxa"/>
            <w:tcMar>
              <w:top w:w="80" w:type="dxa"/>
              <w:left w:w="120" w:type="dxa"/>
              <w:bottom w:w="80" w:type="dxa"/>
              <w:right w:w="120" w:type="dxa"/>
            </w:tcMar>
            <w:vAlign w:val="center"/>
          </w:tcPr>
          <w:p w14:paraId="0D2692FE" w14:textId="77777777" w:rsidR="00EE1548" w:rsidRDefault="006E329B">
            <w:pPr>
              <w:spacing w:before="40" w:after="40" w:line="276" w:lineRule="auto"/>
              <w:jc w:val="right"/>
            </w:pPr>
            <w:r>
              <w:rPr>
                <w:sz w:val="23"/>
              </w:rPr>
              <w:t>6</w:t>
            </w:r>
          </w:p>
        </w:tc>
        <w:tc>
          <w:tcPr>
            <w:tcW w:w="1344" w:type="dxa"/>
            <w:tcMar>
              <w:top w:w="80" w:type="dxa"/>
              <w:left w:w="120" w:type="dxa"/>
              <w:bottom w:w="80" w:type="dxa"/>
              <w:right w:w="120" w:type="dxa"/>
            </w:tcMar>
            <w:vAlign w:val="center"/>
          </w:tcPr>
          <w:p w14:paraId="1BE1D6BE" w14:textId="77777777" w:rsidR="00EE1548" w:rsidRDefault="006E329B">
            <w:pPr>
              <w:spacing w:before="40" w:after="40" w:line="276" w:lineRule="auto"/>
              <w:jc w:val="right"/>
            </w:pPr>
            <w:r>
              <w:rPr>
                <w:sz w:val="23"/>
              </w:rPr>
              <w:t>98</w:t>
            </w:r>
          </w:p>
        </w:tc>
      </w:tr>
      <w:tr w:rsidR="00EE1548" w14:paraId="1DC48BCA" w14:textId="77777777">
        <w:trPr>
          <w:jc w:val="center"/>
        </w:trPr>
        <w:tc>
          <w:tcPr>
            <w:tcW w:w="1344" w:type="dxa"/>
            <w:tcMar>
              <w:top w:w="80" w:type="dxa"/>
              <w:left w:w="120" w:type="dxa"/>
              <w:bottom w:w="80" w:type="dxa"/>
              <w:right w:w="120" w:type="dxa"/>
            </w:tcMar>
            <w:vAlign w:val="center"/>
          </w:tcPr>
          <w:p w14:paraId="62477B80" w14:textId="77777777" w:rsidR="00EE1548" w:rsidRDefault="006E329B">
            <w:pPr>
              <w:spacing w:before="40" w:after="40" w:line="276" w:lineRule="auto"/>
              <w:jc w:val="right"/>
            </w:pPr>
            <w:r>
              <w:rPr>
                <w:sz w:val="23"/>
              </w:rPr>
              <w:t>0,8000</w:t>
            </w:r>
          </w:p>
        </w:tc>
        <w:tc>
          <w:tcPr>
            <w:tcW w:w="1344" w:type="dxa"/>
            <w:tcMar>
              <w:top w:w="80" w:type="dxa"/>
              <w:left w:w="120" w:type="dxa"/>
              <w:bottom w:w="80" w:type="dxa"/>
              <w:right w:w="120" w:type="dxa"/>
            </w:tcMar>
            <w:vAlign w:val="center"/>
          </w:tcPr>
          <w:p w14:paraId="6B59D8AE"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70DA7CBA" w14:textId="77777777" w:rsidR="00EE1548" w:rsidRDefault="006E329B">
            <w:pPr>
              <w:spacing w:before="40" w:after="40" w:line="276" w:lineRule="auto"/>
              <w:jc w:val="right"/>
            </w:pPr>
            <w:r>
              <w:rPr>
                <w:sz w:val="23"/>
              </w:rPr>
              <w:t>0,4021</w:t>
            </w:r>
          </w:p>
        </w:tc>
        <w:tc>
          <w:tcPr>
            <w:tcW w:w="1344" w:type="dxa"/>
            <w:tcMar>
              <w:top w:w="80" w:type="dxa"/>
              <w:left w:w="120" w:type="dxa"/>
              <w:bottom w:w="80" w:type="dxa"/>
              <w:right w:w="120" w:type="dxa"/>
            </w:tcMar>
            <w:vAlign w:val="center"/>
          </w:tcPr>
          <w:p w14:paraId="08EFCC9B" w14:textId="77777777" w:rsidR="00EE1548" w:rsidRDefault="006E329B">
            <w:pPr>
              <w:spacing w:before="40" w:after="40" w:line="276" w:lineRule="auto"/>
              <w:jc w:val="right"/>
            </w:pPr>
            <w:r>
              <w:rPr>
                <w:sz w:val="23"/>
              </w:rPr>
              <w:t>0,9021</w:t>
            </w:r>
          </w:p>
        </w:tc>
        <w:tc>
          <w:tcPr>
            <w:tcW w:w="1344" w:type="dxa"/>
            <w:tcMar>
              <w:top w:w="80" w:type="dxa"/>
              <w:left w:w="120" w:type="dxa"/>
              <w:bottom w:w="80" w:type="dxa"/>
              <w:right w:w="120" w:type="dxa"/>
            </w:tcMar>
            <w:vAlign w:val="center"/>
          </w:tcPr>
          <w:p w14:paraId="72891279" w14:textId="77777777" w:rsidR="00EE1548" w:rsidRDefault="006E329B">
            <w:pPr>
              <w:spacing w:before="40" w:after="40" w:line="276" w:lineRule="auto"/>
              <w:jc w:val="right"/>
            </w:pPr>
            <w:r>
              <w:rPr>
                <w:sz w:val="23"/>
              </w:rPr>
              <w:t>69,8583</w:t>
            </w:r>
          </w:p>
        </w:tc>
        <w:tc>
          <w:tcPr>
            <w:tcW w:w="1344" w:type="dxa"/>
            <w:tcMar>
              <w:top w:w="80" w:type="dxa"/>
              <w:left w:w="120" w:type="dxa"/>
              <w:bottom w:w="80" w:type="dxa"/>
              <w:right w:w="120" w:type="dxa"/>
            </w:tcMar>
            <w:vAlign w:val="center"/>
          </w:tcPr>
          <w:p w14:paraId="0F96A6B1"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21859C29" w14:textId="77777777" w:rsidR="00EE1548" w:rsidRDefault="006E329B">
            <w:pPr>
              <w:spacing w:before="40" w:after="40" w:line="276" w:lineRule="auto"/>
              <w:jc w:val="right"/>
            </w:pPr>
            <w:r>
              <w:rPr>
                <w:sz w:val="23"/>
              </w:rPr>
              <w:t>110</w:t>
            </w:r>
          </w:p>
        </w:tc>
      </w:tr>
      <w:tr w:rsidR="00EE1548" w14:paraId="68460A27" w14:textId="77777777">
        <w:trPr>
          <w:jc w:val="center"/>
        </w:trPr>
        <w:tc>
          <w:tcPr>
            <w:tcW w:w="1344" w:type="dxa"/>
            <w:tcMar>
              <w:top w:w="80" w:type="dxa"/>
              <w:left w:w="120" w:type="dxa"/>
              <w:bottom w:w="80" w:type="dxa"/>
              <w:right w:w="120" w:type="dxa"/>
            </w:tcMar>
            <w:vAlign w:val="center"/>
          </w:tcPr>
          <w:p w14:paraId="18339562" w14:textId="77777777" w:rsidR="00EE1548" w:rsidRDefault="006E329B">
            <w:pPr>
              <w:spacing w:before="40" w:after="40" w:line="276" w:lineRule="auto"/>
              <w:jc w:val="right"/>
            </w:pPr>
            <w:r>
              <w:rPr>
                <w:sz w:val="23"/>
              </w:rPr>
              <w:t>0,8000</w:t>
            </w:r>
          </w:p>
        </w:tc>
        <w:tc>
          <w:tcPr>
            <w:tcW w:w="1344" w:type="dxa"/>
            <w:tcMar>
              <w:top w:w="80" w:type="dxa"/>
              <w:left w:w="120" w:type="dxa"/>
              <w:bottom w:w="80" w:type="dxa"/>
              <w:right w:w="120" w:type="dxa"/>
            </w:tcMar>
            <w:vAlign w:val="center"/>
          </w:tcPr>
          <w:p w14:paraId="0DF691A5" w14:textId="77777777" w:rsidR="00EE1548" w:rsidRDefault="006E329B">
            <w:pPr>
              <w:spacing w:before="40" w:after="40" w:line="276" w:lineRule="auto"/>
              <w:jc w:val="right"/>
            </w:pPr>
            <w:r>
              <w:rPr>
                <w:sz w:val="23"/>
              </w:rPr>
              <w:t>5</w:t>
            </w:r>
          </w:p>
        </w:tc>
        <w:tc>
          <w:tcPr>
            <w:tcW w:w="1344" w:type="dxa"/>
            <w:tcMar>
              <w:top w:w="80" w:type="dxa"/>
              <w:left w:w="120" w:type="dxa"/>
              <w:bottom w:w="80" w:type="dxa"/>
              <w:right w:w="120" w:type="dxa"/>
            </w:tcMar>
            <w:vAlign w:val="center"/>
          </w:tcPr>
          <w:p w14:paraId="473E0D88" w14:textId="77777777" w:rsidR="00EE1548" w:rsidRDefault="006E329B">
            <w:pPr>
              <w:spacing w:before="40" w:after="40" w:line="276" w:lineRule="auto"/>
              <w:jc w:val="right"/>
            </w:pPr>
            <w:r>
              <w:rPr>
                <w:sz w:val="23"/>
              </w:rPr>
              <w:t>0,3676</w:t>
            </w:r>
          </w:p>
        </w:tc>
        <w:tc>
          <w:tcPr>
            <w:tcW w:w="1344" w:type="dxa"/>
            <w:tcMar>
              <w:top w:w="80" w:type="dxa"/>
              <w:left w:w="120" w:type="dxa"/>
              <w:bottom w:w="80" w:type="dxa"/>
              <w:right w:w="120" w:type="dxa"/>
            </w:tcMar>
            <w:vAlign w:val="center"/>
          </w:tcPr>
          <w:p w14:paraId="3299E2CA" w14:textId="77777777" w:rsidR="00EE1548" w:rsidRDefault="006E329B">
            <w:pPr>
              <w:spacing w:before="40" w:after="40" w:line="276" w:lineRule="auto"/>
              <w:jc w:val="right"/>
            </w:pPr>
            <w:r>
              <w:rPr>
                <w:sz w:val="23"/>
              </w:rPr>
              <w:t>0,9690</w:t>
            </w:r>
          </w:p>
        </w:tc>
        <w:tc>
          <w:tcPr>
            <w:tcW w:w="1344" w:type="dxa"/>
            <w:tcMar>
              <w:top w:w="80" w:type="dxa"/>
              <w:left w:w="120" w:type="dxa"/>
              <w:bottom w:w="80" w:type="dxa"/>
              <w:right w:w="120" w:type="dxa"/>
            </w:tcMar>
            <w:vAlign w:val="center"/>
          </w:tcPr>
          <w:p w14:paraId="549E24B1" w14:textId="77777777" w:rsidR="00EE1548" w:rsidRDefault="006E329B">
            <w:pPr>
              <w:spacing w:before="40" w:after="40" w:line="276" w:lineRule="auto"/>
              <w:jc w:val="right"/>
            </w:pPr>
            <w:r>
              <w:rPr>
                <w:sz w:val="23"/>
              </w:rPr>
              <w:t>69,4816</w:t>
            </w:r>
          </w:p>
        </w:tc>
        <w:tc>
          <w:tcPr>
            <w:tcW w:w="1344" w:type="dxa"/>
            <w:tcMar>
              <w:top w:w="80" w:type="dxa"/>
              <w:left w:w="120" w:type="dxa"/>
              <w:bottom w:w="80" w:type="dxa"/>
              <w:right w:w="120" w:type="dxa"/>
            </w:tcMar>
            <w:vAlign w:val="center"/>
          </w:tcPr>
          <w:p w14:paraId="51F274D0" w14:textId="77777777" w:rsidR="00EE1548" w:rsidRDefault="006E329B">
            <w:pPr>
              <w:spacing w:before="40" w:after="40" w:line="276" w:lineRule="auto"/>
              <w:jc w:val="right"/>
            </w:pPr>
            <w:r>
              <w:rPr>
                <w:sz w:val="23"/>
              </w:rPr>
              <w:t>5</w:t>
            </w:r>
          </w:p>
        </w:tc>
        <w:tc>
          <w:tcPr>
            <w:tcW w:w="1344" w:type="dxa"/>
            <w:tcMar>
              <w:top w:w="80" w:type="dxa"/>
              <w:left w:w="120" w:type="dxa"/>
              <w:bottom w:w="80" w:type="dxa"/>
              <w:right w:w="120" w:type="dxa"/>
            </w:tcMar>
            <w:vAlign w:val="center"/>
          </w:tcPr>
          <w:p w14:paraId="5D783996" w14:textId="77777777" w:rsidR="00EE1548" w:rsidRDefault="006E329B">
            <w:pPr>
              <w:spacing w:before="40" w:after="40" w:line="276" w:lineRule="auto"/>
              <w:jc w:val="right"/>
            </w:pPr>
            <w:r>
              <w:rPr>
                <w:sz w:val="23"/>
              </w:rPr>
              <w:t>113</w:t>
            </w:r>
          </w:p>
        </w:tc>
      </w:tr>
      <w:tr w:rsidR="00EE1548" w14:paraId="2F813AA9" w14:textId="77777777">
        <w:trPr>
          <w:jc w:val="center"/>
        </w:trPr>
        <w:tc>
          <w:tcPr>
            <w:tcW w:w="1344" w:type="dxa"/>
            <w:tcMar>
              <w:top w:w="80" w:type="dxa"/>
              <w:left w:w="120" w:type="dxa"/>
              <w:bottom w:w="80" w:type="dxa"/>
              <w:right w:w="120" w:type="dxa"/>
            </w:tcMar>
            <w:vAlign w:val="center"/>
          </w:tcPr>
          <w:p w14:paraId="62007220" w14:textId="77777777" w:rsidR="00EE1548" w:rsidRDefault="006E329B">
            <w:pPr>
              <w:spacing w:before="40" w:after="40" w:line="276" w:lineRule="auto"/>
              <w:jc w:val="right"/>
            </w:pPr>
            <w:r>
              <w:rPr>
                <w:sz w:val="23"/>
              </w:rPr>
              <w:t>1,0000</w:t>
            </w:r>
          </w:p>
        </w:tc>
        <w:tc>
          <w:tcPr>
            <w:tcW w:w="1344" w:type="dxa"/>
            <w:tcMar>
              <w:top w:w="80" w:type="dxa"/>
              <w:left w:w="120" w:type="dxa"/>
              <w:bottom w:w="80" w:type="dxa"/>
              <w:right w:w="120" w:type="dxa"/>
            </w:tcMar>
            <w:vAlign w:val="center"/>
          </w:tcPr>
          <w:p w14:paraId="46272E69"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682C447D" w14:textId="77777777" w:rsidR="00EE1548" w:rsidRDefault="006E329B">
            <w:pPr>
              <w:spacing w:before="40" w:after="40" w:line="276" w:lineRule="auto"/>
              <w:jc w:val="right"/>
            </w:pPr>
            <w:r>
              <w:rPr>
                <w:sz w:val="23"/>
              </w:rPr>
              <w:t>0,2970</w:t>
            </w:r>
          </w:p>
        </w:tc>
        <w:tc>
          <w:tcPr>
            <w:tcW w:w="1344" w:type="dxa"/>
            <w:tcMar>
              <w:top w:w="80" w:type="dxa"/>
              <w:left w:w="120" w:type="dxa"/>
              <w:bottom w:w="80" w:type="dxa"/>
              <w:right w:w="120" w:type="dxa"/>
            </w:tcMar>
            <w:vAlign w:val="center"/>
          </w:tcPr>
          <w:p w14:paraId="054C6128" w14:textId="77777777" w:rsidR="00EE1548" w:rsidRDefault="006E329B">
            <w:pPr>
              <w:spacing w:before="40" w:after="40" w:line="276" w:lineRule="auto"/>
              <w:jc w:val="right"/>
            </w:pPr>
            <w:r>
              <w:rPr>
                <w:sz w:val="23"/>
              </w:rPr>
              <w:t>0,8807</w:t>
            </w:r>
          </w:p>
        </w:tc>
        <w:tc>
          <w:tcPr>
            <w:tcW w:w="1344" w:type="dxa"/>
            <w:tcMar>
              <w:top w:w="80" w:type="dxa"/>
              <w:left w:w="120" w:type="dxa"/>
              <w:bottom w:w="80" w:type="dxa"/>
              <w:right w:w="120" w:type="dxa"/>
            </w:tcMar>
            <w:vAlign w:val="center"/>
          </w:tcPr>
          <w:p w14:paraId="5E37E4AA" w14:textId="77777777" w:rsidR="00EE1548" w:rsidRDefault="006E329B">
            <w:pPr>
              <w:spacing w:before="40" w:after="40" w:line="276" w:lineRule="auto"/>
              <w:jc w:val="right"/>
            </w:pPr>
            <w:r>
              <w:rPr>
                <w:sz w:val="23"/>
              </w:rPr>
              <w:t>66,8048</w:t>
            </w:r>
          </w:p>
        </w:tc>
        <w:tc>
          <w:tcPr>
            <w:tcW w:w="1344" w:type="dxa"/>
            <w:tcMar>
              <w:top w:w="80" w:type="dxa"/>
              <w:left w:w="120" w:type="dxa"/>
              <w:bottom w:w="80" w:type="dxa"/>
              <w:right w:w="120" w:type="dxa"/>
            </w:tcMar>
            <w:vAlign w:val="center"/>
          </w:tcPr>
          <w:p w14:paraId="214C433F"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05BC9A89" w14:textId="77777777" w:rsidR="00EE1548" w:rsidRDefault="006E329B">
            <w:pPr>
              <w:spacing w:before="40" w:after="40" w:line="276" w:lineRule="auto"/>
              <w:jc w:val="right"/>
            </w:pPr>
            <w:r>
              <w:rPr>
                <w:sz w:val="23"/>
              </w:rPr>
              <w:t>53</w:t>
            </w:r>
          </w:p>
        </w:tc>
      </w:tr>
      <w:tr w:rsidR="00EE1548" w14:paraId="31510EDC" w14:textId="77777777">
        <w:trPr>
          <w:jc w:val="center"/>
        </w:trPr>
        <w:tc>
          <w:tcPr>
            <w:tcW w:w="1344" w:type="dxa"/>
            <w:tcMar>
              <w:top w:w="80" w:type="dxa"/>
              <w:left w:w="120" w:type="dxa"/>
              <w:bottom w:w="80" w:type="dxa"/>
              <w:right w:w="120" w:type="dxa"/>
            </w:tcMar>
            <w:vAlign w:val="center"/>
          </w:tcPr>
          <w:p w14:paraId="0BB4246A" w14:textId="77777777" w:rsidR="00EE1548" w:rsidRDefault="006E329B">
            <w:pPr>
              <w:spacing w:before="40" w:after="40" w:line="276" w:lineRule="auto"/>
              <w:jc w:val="right"/>
            </w:pPr>
            <w:r>
              <w:rPr>
                <w:sz w:val="23"/>
              </w:rPr>
              <w:t>1,0000</w:t>
            </w:r>
          </w:p>
        </w:tc>
        <w:tc>
          <w:tcPr>
            <w:tcW w:w="1344" w:type="dxa"/>
            <w:tcMar>
              <w:top w:w="80" w:type="dxa"/>
              <w:left w:w="120" w:type="dxa"/>
              <w:bottom w:w="80" w:type="dxa"/>
              <w:right w:w="120" w:type="dxa"/>
            </w:tcMar>
            <w:vAlign w:val="center"/>
          </w:tcPr>
          <w:p w14:paraId="18E5A0C5"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3C556A20" w14:textId="77777777" w:rsidR="00EE1548" w:rsidRDefault="006E329B">
            <w:pPr>
              <w:spacing w:before="40" w:after="40" w:line="276" w:lineRule="auto"/>
              <w:jc w:val="right"/>
            </w:pPr>
            <w:r>
              <w:rPr>
                <w:sz w:val="23"/>
              </w:rPr>
              <w:t>0,3195</w:t>
            </w:r>
          </w:p>
        </w:tc>
        <w:tc>
          <w:tcPr>
            <w:tcW w:w="1344" w:type="dxa"/>
            <w:tcMar>
              <w:top w:w="80" w:type="dxa"/>
              <w:left w:w="120" w:type="dxa"/>
              <w:bottom w:w="80" w:type="dxa"/>
              <w:right w:w="120" w:type="dxa"/>
            </w:tcMar>
            <w:vAlign w:val="center"/>
          </w:tcPr>
          <w:p w14:paraId="33D52F2F" w14:textId="77777777" w:rsidR="00EE1548" w:rsidRDefault="006E329B">
            <w:pPr>
              <w:spacing w:before="40" w:after="40" w:line="276" w:lineRule="auto"/>
              <w:jc w:val="right"/>
            </w:pPr>
            <w:r>
              <w:rPr>
                <w:sz w:val="23"/>
              </w:rPr>
              <w:t>0,8782</w:t>
            </w:r>
          </w:p>
        </w:tc>
        <w:tc>
          <w:tcPr>
            <w:tcW w:w="1344" w:type="dxa"/>
            <w:tcMar>
              <w:top w:w="80" w:type="dxa"/>
              <w:left w:w="120" w:type="dxa"/>
              <w:bottom w:w="80" w:type="dxa"/>
              <w:right w:w="120" w:type="dxa"/>
            </w:tcMar>
            <w:vAlign w:val="center"/>
          </w:tcPr>
          <w:p w14:paraId="147FE496" w14:textId="77777777" w:rsidR="00EE1548" w:rsidRDefault="006E329B">
            <w:pPr>
              <w:spacing w:before="40" w:after="40" w:line="276" w:lineRule="auto"/>
              <w:jc w:val="right"/>
            </w:pPr>
            <w:r>
              <w:rPr>
                <w:sz w:val="23"/>
              </w:rPr>
              <w:t>67,6359</w:t>
            </w:r>
          </w:p>
        </w:tc>
        <w:tc>
          <w:tcPr>
            <w:tcW w:w="1344" w:type="dxa"/>
            <w:tcMar>
              <w:top w:w="80" w:type="dxa"/>
              <w:left w:w="120" w:type="dxa"/>
              <w:bottom w:w="80" w:type="dxa"/>
              <w:right w:w="120" w:type="dxa"/>
            </w:tcMar>
            <w:vAlign w:val="center"/>
          </w:tcPr>
          <w:p w14:paraId="0970FF0D"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4EF53DCF" w14:textId="77777777" w:rsidR="00EE1548" w:rsidRDefault="006E329B">
            <w:pPr>
              <w:spacing w:before="40" w:after="40" w:line="276" w:lineRule="auto"/>
              <w:jc w:val="right"/>
            </w:pPr>
            <w:r>
              <w:rPr>
                <w:sz w:val="23"/>
              </w:rPr>
              <w:t>59</w:t>
            </w:r>
          </w:p>
        </w:tc>
      </w:tr>
      <w:tr w:rsidR="00EE1548" w14:paraId="7B48F250" w14:textId="77777777">
        <w:trPr>
          <w:jc w:val="center"/>
        </w:trPr>
        <w:tc>
          <w:tcPr>
            <w:tcW w:w="1344" w:type="dxa"/>
            <w:tcMar>
              <w:top w:w="80" w:type="dxa"/>
              <w:left w:w="120" w:type="dxa"/>
              <w:bottom w:w="80" w:type="dxa"/>
              <w:right w:w="120" w:type="dxa"/>
            </w:tcMar>
            <w:vAlign w:val="center"/>
          </w:tcPr>
          <w:p w14:paraId="0DB3CD8A" w14:textId="77777777" w:rsidR="00EE1548" w:rsidRDefault="006E329B">
            <w:pPr>
              <w:spacing w:before="40" w:after="40" w:line="276" w:lineRule="auto"/>
              <w:jc w:val="right"/>
            </w:pPr>
            <w:r>
              <w:rPr>
                <w:sz w:val="23"/>
              </w:rPr>
              <w:t>1,0000</w:t>
            </w:r>
          </w:p>
        </w:tc>
        <w:tc>
          <w:tcPr>
            <w:tcW w:w="1344" w:type="dxa"/>
            <w:tcMar>
              <w:top w:w="80" w:type="dxa"/>
              <w:left w:w="120" w:type="dxa"/>
              <w:bottom w:w="80" w:type="dxa"/>
              <w:right w:w="120" w:type="dxa"/>
            </w:tcMar>
            <w:vAlign w:val="center"/>
          </w:tcPr>
          <w:p w14:paraId="45E0E2C7" w14:textId="77777777" w:rsidR="00EE1548" w:rsidRDefault="006E329B">
            <w:pPr>
              <w:spacing w:before="40" w:after="40" w:line="276" w:lineRule="auto"/>
              <w:jc w:val="right"/>
            </w:pPr>
            <w:r>
              <w:rPr>
                <w:sz w:val="23"/>
              </w:rPr>
              <w:t>5</w:t>
            </w:r>
          </w:p>
        </w:tc>
        <w:tc>
          <w:tcPr>
            <w:tcW w:w="1344" w:type="dxa"/>
            <w:tcMar>
              <w:top w:w="80" w:type="dxa"/>
              <w:left w:w="120" w:type="dxa"/>
              <w:bottom w:w="80" w:type="dxa"/>
              <w:right w:w="120" w:type="dxa"/>
            </w:tcMar>
            <w:vAlign w:val="center"/>
          </w:tcPr>
          <w:p w14:paraId="5F68B63F" w14:textId="77777777" w:rsidR="00EE1548" w:rsidRDefault="006E329B">
            <w:pPr>
              <w:spacing w:before="40" w:after="40" w:line="276" w:lineRule="auto"/>
              <w:jc w:val="right"/>
            </w:pPr>
            <w:r>
              <w:rPr>
                <w:sz w:val="23"/>
              </w:rPr>
              <w:t>0,2154</w:t>
            </w:r>
          </w:p>
        </w:tc>
        <w:tc>
          <w:tcPr>
            <w:tcW w:w="1344" w:type="dxa"/>
            <w:tcMar>
              <w:top w:w="80" w:type="dxa"/>
              <w:left w:w="120" w:type="dxa"/>
              <w:bottom w:w="80" w:type="dxa"/>
              <w:right w:w="120" w:type="dxa"/>
            </w:tcMar>
            <w:vAlign w:val="center"/>
          </w:tcPr>
          <w:p w14:paraId="4F247371" w14:textId="77777777" w:rsidR="00EE1548" w:rsidRDefault="006E329B">
            <w:pPr>
              <w:spacing w:before="40" w:after="40" w:line="276" w:lineRule="auto"/>
              <w:jc w:val="right"/>
            </w:pPr>
            <w:r>
              <w:rPr>
                <w:sz w:val="23"/>
              </w:rPr>
              <w:t>0,9762</w:t>
            </w:r>
          </w:p>
        </w:tc>
        <w:tc>
          <w:tcPr>
            <w:tcW w:w="1344" w:type="dxa"/>
            <w:tcMar>
              <w:top w:w="80" w:type="dxa"/>
              <w:left w:w="120" w:type="dxa"/>
              <w:bottom w:w="80" w:type="dxa"/>
              <w:right w:w="120" w:type="dxa"/>
            </w:tcMar>
            <w:vAlign w:val="center"/>
          </w:tcPr>
          <w:p w14:paraId="446D86C0" w14:textId="77777777" w:rsidR="00EE1548" w:rsidRDefault="006E329B">
            <w:pPr>
              <w:spacing w:before="40" w:after="40" w:line="276" w:lineRule="auto"/>
              <w:jc w:val="right"/>
            </w:pPr>
            <w:r>
              <w:rPr>
                <w:sz w:val="23"/>
              </w:rPr>
              <w:t>47,6207</w:t>
            </w:r>
          </w:p>
        </w:tc>
        <w:tc>
          <w:tcPr>
            <w:tcW w:w="1344" w:type="dxa"/>
            <w:tcMar>
              <w:top w:w="80" w:type="dxa"/>
              <w:left w:w="120" w:type="dxa"/>
              <w:bottom w:w="80" w:type="dxa"/>
              <w:right w:w="120" w:type="dxa"/>
            </w:tcMar>
            <w:vAlign w:val="center"/>
          </w:tcPr>
          <w:p w14:paraId="38D73F47" w14:textId="77777777" w:rsidR="00EE1548" w:rsidRDefault="006E329B">
            <w:pPr>
              <w:spacing w:before="40" w:after="40" w:line="276" w:lineRule="auto"/>
              <w:jc w:val="right"/>
            </w:pPr>
            <w:r>
              <w:rPr>
                <w:sz w:val="23"/>
              </w:rPr>
              <w:t>6</w:t>
            </w:r>
          </w:p>
        </w:tc>
        <w:tc>
          <w:tcPr>
            <w:tcW w:w="1344" w:type="dxa"/>
            <w:tcMar>
              <w:top w:w="80" w:type="dxa"/>
              <w:left w:w="120" w:type="dxa"/>
              <w:bottom w:w="80" w:type="dxa"/>
              <w:right w:w="120" w:type="dxa"/>
            </w:tcMar>
            <w:vAlign w:val="center"/>
          </w:tcPr>
          <w:p w14:paraId="34A3643B" w14:textId="77777777" w:rsidR="00EE1548" w:rsidRDefault="006E329B">
            <w:pPr>
              <w:spacing w:before="40" w:after="40" w:line="276" w:lineRule="auto"/>
              <w:jc w:val="right"/>
            </w:pPr>
            <w:r>
              <w:rPr>
                <w:sz w:val="23"/>
              </w:rPr>
              <w:t>67</w:t>
            </w:r>
          </w:p>
        </w:tc>
      </w:tr>
      <w:tr w:rsidR="00EE1548" w14:paraId="4A08AAB2" w14:textId="77777777">
        <w:trPr>
          <w:jc w:val="center"/>
        </w:trPr>
        <w:tc>
          <w:tcPr>
            <w:tcW w:w="1344" w:type="dxa"/>
            <w:tcMar>
              <w:top w:w="80" w:type="dxa"/>
              <w:left w:w="120" w:type="dxa"/>
              <w:bottom w:w="80" w:type="dxa"/>
              <w:right w:w="120" w:type="dxa"/>
            </w:tcMar>
            <w:vAlign w:val="center"/>
          </w:tcPr>
          <w:p w14:paraId="3884E0D2" w14:textId="77777777" w:rsidR="00EE1548" w:rsidRDefault="006E329B">
            <w:pPr>
              <w:spacing w:before="40" w:after="40" w:line="276" w:lineRule="auto"/>
              <w:jc w:val="right"/>
            </w:pPr>
            <w:r>
              <w:rPr>
                <w:sz w:val="23"/>
              </w:rPr>
              <w:t>1,2000</w:t>
            </w:r>
          </w:p>
        </w:tc>
        <w:tc>
          <w:tcPr>
            <w:tcW w:w="1344" w:type="dxa"/>
            <w:tcMar>
              <w:top w:w="80" w:type="dxa"/>
              <w:left w:w="120" w:type="dxa"/>
              <w:bottom w:w="80" w:type="dxa"/>
              <w:right w:w="120" w:type="dxa"/>
            </w:tcMar>
            <w:vAlign w:val="center"/>
          </w:tcPr>
          <w:p w14:paraId="5CB1B892" w14:textId="77777777" w:rsidR="00EE1548" w:rsidRDefault="006E329B">
            <w:pPr>
              <w:spacing w:before="40" w:after="40" w:line="276" w:lineRule="auto"/>
              <w:jc w:val="right"/>
            </w:pPr>
            <w:r>
              <w:rPr>
                <w:sz w:val="23"/>
              </w:rPr>
              <w:t>3</w:t>
            </w:r>
          </w:p>
        </w:tc>
        <w:tc>
          <w:tcPr>
            <w:tcW w:w="1344" w:type="dxa"/>
            <w:tcMar>
              <w:top w:w="80" w:type="dxa"/>
              <w:left w:w="120" w:type="dxa"/>
              <w:bottom w:w="80" w:type="dxa"/>
              <w:right w:w="120" w:type="dxa"/>
            </w:tcMar>
            <w:vAlign w:val="center"/>
          </w:tcPr>
          <w:p w14:paraId="2902A28A" w14:textId="77777777" w:rsidR="00EE1548" w:rsidRDefault="006E329B">
            <w:pPr>
              <w:spacing w:before="40" w:after="40" w:line="276" w:lineRule="auto"/>
              <w:jc w:val="right"/>
            </w:pPr>
            <w:r>
              <w:rPr>
                <w:sz w:val="23"/>
              </w:rPr>
              <w:t>0,1439</w:t>
            </w:r>
          </w:p>
        </w:tc>
        <w:tc>
          <w:tcPr>
            <w:tcW w:w="1344" w:type="dxa"/>
            <w:tcMar>
              <w:top w:w="80" w:type="dxa"/>
              <w:left w:w="120" w:type="dxa"/>
              <w:bottom w:w="80" w:type="dxa"/>
              <w:right w:w="120" w:type="dxa"/>
            </w:tcMar>
            <w:vAlign w:val="center"/>
          </w:tcPr>
          <w:p w14:paraId="65225861" w14:textId="77777777" w:rsidR="00EE1548" w:rsidRDefault="006E329B">
            <w:pPr>
              <w:spacing w:before="40" w:after="40" w:line="276" w:lineRule="auto"/>
              <w:jc w:val="right"/>
            </w:pPr>
            <w:r>
              <w:rPr>
                <w:sz w:val="23"/>
              </w:rPr>
              <w:t>0,9465</w:t>
            </w:r>
          </w:p>
        </w:tc>
        <w:tc>
          <w:tcPr>
            <w:tcW w:w="1344" w:type="dxa"/>
            <w:tcMar>
              <w:top w:w="80" w:type="dxa"/>
              <w:left w:w="120" w:type="dxa"/>
              <w:bottom w:w="80" w:type="dxa"/>
              <w:right w:w="120" w:type="dxa"/>
            </w:tcMar>
            <w:vAlign w:val="center"/>
          </w:tcPr>
          <w:p w14:paraId="71A56FAE" w14:textId="77777777" w:rsidR="00EE1548" w:rsidRDefault="006E329B">
            <w:pPr>
              <w:spacing w:before="40" w:after="40" w:line="276" w:lineRule="auto"/>
              <w:jc w:val="right"/>
            </w:pPr>
            <w:r>
              <w:rPr>
                <w:sz w:val="23"/>
              </w:rPr>
              <w:t>5,1514</w:t>
            </w:r>
          </w:p>
        </w:tc>
        <w:tc>
          <w:tcPr>
            <w:tcW w:w="1344" w:type="dxa"/>
            <w:tcMar>
              <w:top w:w="80" w:type="dxa"/>
              <w:left w:w="120" w:type="dxa"/>
              <w:bottom w:w="80" w:type="dxa"/>
              <w:right w:w="120" w:type="dxa"/>
            </w:tcMar>
            <w:vAlign w:val="center"/>
          </w:tcPr>
          <w:p w14:paraId="72BA5C5F" w14:textId="77777777" w:rsidR="00EE1548" w:rsidRDefault="006E329B">
            <w:pPr>
              <w:spacing w:before="40" w:after="40" w:line="276" w:lineRule="auto"/>
              <w:jc w:val="right"/>
            </w:pPr>
            <w:r>
              <w:rPr>
                <w:sz w:val="23"/>
              </w:rPr>
              <w:t>2</w:t>
            </w:r>
          </w:p>
        </w:tc>
        <w:tc>
          <w:tcPr>
            <w:tcW w:w="1344" w:type="dxa"/>
            <w:tcMar>
              <w:top w:w="80" w:type="dxa"/>
              <w:left w:w="120" w:type="dxa"/>
              <w:bottom w:w="80" w:type="dxa"/>
              <w:right w:w="120" w:type="dxa"/>
            </w:tcMar>
            <w:vAlign w:val="center"/>
          </w:tcPr>
          <w:p w14:paraId="72769395" w14:textId="77777777" w:rsidR="00EE1548" w:rsidRDefault="006E329B">
            <w:pPr>
              <w:spacing w:before="40" w:after="40" w:line="276" w:lineRule="auto"/>
              <w:jc w:val="right"/>
            </w:pPr>
            <w:r>
              <w:rPr>
                <w:sz w:val="23"/>
              </w:rPr>
              <w:t>28</w:t>
            </w:r>
          </w:p>
        </w:tc>
      </w:tr>
      <w:tr w:rsidR="00EE1548" w14:paraId="71A5B2AF" w14:textId="77777777">
        <w:trPr>
          <w:jc w:val="center"/>
        </w:trPr>
        <w:tc>
          <w:tcPr>
            <w:tcW w:w="1344" w:type="dxa"/>
            <w:tcMar>
              <w:top w:w="80" w:type="dxa"/>
              <w:left w:w="120" w:type="dxa"/>
              <w:bottom w:w="80" w:type="dxa"/>
              <w:right w:w="120" w:type="dxa"/>
            </w:tcMar>
            <w:vAlign w:val="center"/>
          </w:tcPr>
          <w:p w14:paraId="49895A56" w14:textId="77777777" w:rsidR="00EE1548" w:rsidRDefault="006E329B">
            <w:pPr>
              <w:spacing w:before="40" w:after="40" w:line="276" w:lineRule="auto"/>
              <w:jc w:val="right"/>
            </w:pPr>
            <w:r>
              <w:rPr>
                <w:sz w:val="23"/>
              </w:rPr>
              <w:t>1,2000</w:t>
            </w:r>
          </w:p>
        </w:tc>
        <w:tc>
          <w:tcPr>
            <w:tcW w:w="1344" w:type="dxa"/>
            <w:tcMar>
              <w:top w:w="80" w:type="dxa"/>
              <w:left w:w="120" w:type="dxa"/>
              <w:bottom w:w="80" w:type="dxa"/>
              <w:right w:w="120" w:type="dxa"/>
            </w:tcMar>
            <w:vAlign w:val="center"/>
          </w:tcPr>
          <w:p w14:paraId="355B6FC2" w14:textId="77777777" w:rsidR="00EE1548" w:rsidRDefault="006E329B">
            <w:pPr>
              <w:spacing w:before="40" w:after="40" w:line="276" w:lineRule="auto"/>
              <w:jc w:val="right"/>
            </w:pPr>
            <w:r>
              <w:rPr>
                <w:sz w:val="23"/>
              </w:rPr>
              <w:t>4</w:t>
            </w:r>
          </w:p>
        </w:tc>
        <w:tc>
          <w:tcPr>
            <w:tcW w:w="1344" w:type="dxa"/>
            <w:tcMar>
              <w:top w:w="80" w:type="dxa"/>
              <w:left w:w="120" w:type="dxa"/>
              <w:bottom w:w="80" w:type="dxa"/>
              <w:right w:w="120" w:type="dxa"/>
            </w:tcMar>
            <w:vAlign w:val="center"/>
          </w:tcPr>
          <w:p w14:paraId="0FDB2924" w14:textId="77777777" w:rsidR="00EE1548" w:rsidRDefault="006E329B">
            <w:pPr>
              <w:spacing w:before="40" w:after="40" w:line="276" w:lineRule="auto"/>
              <w:jc w:val="right"/>
            </w:pPr>
            <w:r>
              <w:rPr>
                <w:sz w:val="23"/>
              </w:rPr>
              <w:t>-0,0809</w:t>
            </w:r>
          </w:p>
        </w:tc>
        <w:tc>
          <w:tcPr>
            <w:tcW w:w="1344" w:type="dxa"/>
            <w:tcMar>
              <w:top w:w="80" w:type="dxa"/>
              <w:left w:w="120" w:type="dxa"/>
              <w:bottom w:w="80" w:type="dxa"/>
              <w:right w:w="120" w:type="dxa"/>
            </w:tcMar>
            <w:vAlign w:val="center"/>
          </w:tcPr>
          <w:p w14:paraId="65C5FE60" w14:textId="77777777" w:rsidR="00EE1548" w:rsidRDefault="006E329B">
            <w:pPr>
              <w:spacing w:before="40" w:after="40" w:line="276" w:lineRule="auto"/>
              <w:jc w:val="right"/>
            </w:pPr>
            <w:r>
              <w:rPr>
                <w:sz w:val="23"/>
              </w:rPr>
              <w:t>1,6489</w:t>
            </w:r>
          </w:p>
        </w:tc>
        <w:tc>
          <w:tcPr>
            <w:tcW w:w="1344" w:type="dxa"/>
            <w:tcMar>
              <w:top w:w="80" w:type="dxa"/>
              <w:left w:w="120" w:type="dxa"/>
              <w:bottom w:w="80" w:type="dxa"/>
              <w:right w:w="120" w:type="dxa"/>
            </w:tcMar>
            <w:vAlign w:val="center"/>
          </w:tcPr>
          <w:p w14:paraId="77BCA0D5" w14:textId="77777777" w:rsidR="00EE1548" w:rsidRDefault="006E329B">
            <w:pPr>
              <w:spacing w:before="40" w:after="40" w:line="276" w:lineRule="auto"/>
              <w:jc w:val="right"/>
            </w:pPr>
            <w:r>
              <w:rPr>
                <w:sz w:val="23"/>
              </w:rPr>
              <w:t>1,6034</w:t>
            </w:r>
          </w:p>
        </w:tc>
        <w:tc>
          <w:tcPr>
            <w:tcW w:w="1344" w:type="dxa"/>
            <w:tcMar>
              <w:top w:w="80" w:type="dxa"/>
              <w:left w:w="120" w:type="dxa"/>
              <w:bottom w:w="80" w:type="dxa"/>
              <w:right w:w="120" w:type="dxa"/>
            </w:tcMar>
            <w:vAlign w:val="center"/>
          </w:tcPr>
          <w:p w14:paraId="1A73042A" w14:textId="77777777" w:rsidR="00EE1548" w:rsidRDefault="006E329B">
            <w:pPr>
              <w:spacing w:before="40" w:after="40" w:line="276" w:lineRule="auto"/>
              <w:jc w:val="right"/>
            </w:pPr>
            <w:r>
              <w:rPr>
                <w:sz w:val="23"/>
              </w:rPr>
              <w:t>2</w:t>
            </w:r>
          </w:p>
        </w:tc>
        <w:tc>
          <w:tcPr>
            <w:tcW w:w="1344" w:type="dxa"/>
            <w:tcMar>
              <w:top w:w="80" w:type="dxa"/>
              <w:left w:w="120" w:type="dxa"/>
              <w:bottom w:w="80" w:type="dxa"/>
              <w:right w:w="120" w:type="dxa"/>
            </w:tcMar>
            <w:vAlign w:val="center"/>
          </w:tcPr>
          <w:p w14:paraId="4973919B" w14:textId="77777777" w:rsidR="00EE1548" w:rsidRDefault="006E329B">
            <w:pPr>
              <w:spacing w:before="40" w:after="40" w:line="276" w:lineRule="auto"/>
              <w:jc w:val="right"/>
            </w:pPr>
            <w:r>
              <w:rPr>
                <w:sz w:val="23"/>
              </w:rPr>
              <w:t>32</w:t>
            </w:r>
          </w:p>
        </w:tc>
      </w:tr>
      <w:tr w:rsidR="00EE1548" w14:paraId="67E91167" w14:textId="77777777">
        <w:trPr>
          <w:jc w:val="center"/>
        </w:trPr>
        <w:tc>
          <w:tcPr>
            <w:tcW w:w="1344" w:type="dxa"/>
            <w:tcMar>
              <w:top w:w="80" w:type="dxa"/>
              <w:left w:w="120" w:type="dxa"/>
              <w:bottom w:w="80" w:type="dxa"/>
              <w:right w:w="120" w:type="dxa"/>
            </w:tcMar>
            <w:vAlign w:val="center"/>
          </w:tcPr>
          <w:p w14:paraId="7CC4D96F" w14:textId="77777777" w:rsidR="00EE1548" w:rsidRDefault="006E329B">
            <w:pPr>
              <w:spacing w:before="40" w:after="40" w:line="276" w:lineRule="auto"/>
              <w:jc w:val="right"/>
            </w:pPr>
            <w:r>
              <w:rPr>
                <w:sz w:val="23"/>
              </w:rPr>
              <w:t>1,2000</w:t>
            </w:r>
          </w:p>
        </w:tc>
        <w:tc>
          <w:tcPr>
            <w:tcW w:w="1344" w:type="dxa"/>
            <w:tcMar>
              <w:top w:w="80" w:type="dxa"/>
              <w:left w:w="120" w:type="dxa"/>
              <w:bottom w:w="80" w:type="dxa"/>
              <w:right w:w="120" w:type="dxa"/>
            </w:tcMar>
            <w:vAlign w:val="center"/>
          </w:tcPr>
          <w:p w14:paraId="26D66CE3" w14:textId="77777777" w:rsidR="00EE1548" w:rsidRDefault="006E329B">
            <w:pPr>
              <w:spacing w:before="40" w:after="40" w:line="276" w:lineRule="auto"/>
              <w:jc w:val="right"/>
            </w:pPr>
            <w:r>
              <w:rPr>
                <w:sz w:val="23"/>
              </w:rPr>
              <w:t>5</w:t>
            </w:r>
          </w:p>
        </w:tc>
        <w:tc>
          <w:tcPr>
            <w:tcW w:w="1344" w:type="dxa"/>
            <w:tcMar>
              <w:top w:w="80" w:type="dxa"/>
              <w:left w:w="120" w:type="dxa"/>
              <w:bottom w:w="80" w:type="dxa"/>
              <w:right w:w="120" w:type="dxa"/>
            </w:tcMar>
            <w:vAlign w:val="center"/>
          </w:tcPr>
          <w:p w14:paraId="0B1C1A28" w14:textId="77777777" w:rsidR="00EE1548" w:rsidRDefault="006E329B">
            <w:pPr>
              <w:spacing w:before="40" w:after="40" w:line="276" w:lineRule="auto"/>
              <w:jc w:val="right"/>
            </w:pPr>
            <w:r>
              <w:rPr>
                <w:sz w:val="23"/>
              </w:rPr>
              <w:t>0,0000</w:t>
            </w:r>
          </w:p>
        </w:tc>
        <w:tc>
          <w:tcPr>
            <w:tcW w:w="1344" w:type="dxa"/>
            <w:tcMar>
              <w:top w:w="80" w:type="dxa"/>
              <w:left w:w="120" w:type="dxa"/>
              <w:bottom w:w="80" w:type="dxa"/>
              <w:right w:w="120" w:type="dxa"/>
            </w:tcMar>
            <w:vAlign w:val="center"/>
          </w:tcPr>
          <w:p w14:paraId="50243444" w14:textId="77777777" w:rsidR="00EE1548" w:rsidRDefault="006E329B">
            <w:pPr>
              <w:spacing w:before="40" w:after="40" w:line="276" w:lineRule="auto"/>
              <w:jc w:val="right"/>
            </w:pPr>
            <w:r>
              <w:rPr>
                <w:sz w:val="23"/>
              </w:rPr>
              <w:t>0,0000</w:t>
            </w:r>
          </w:p>
        </w:tc>
        <w:tc>
          <w:tcPr>
            <w:tcW w:w="1344" w:type="dxa"/>
            <w:tcMar>
              <w:top w:w="80" w:type="dxa"/>
              <w:left w:w="120" w:type="dxa"/>
              <w:bottom w:w="80" w:type="dxa"/>
              <w:right w:w="120" w:type="dxa"/>
            </w:tcMar>
            <w:vAlign w:val="center"/>
          </w:tcPr>
          <w:p w14:paraId="17F5F656" w14:textId="77777777" w:rsidR="00EE1548" w:rsidRDefault="006E329B">
            <w:pPr>
              <w:spacing w:before="40" w:after="40" w:line="276" w:lineRule="auto"/>
              <w:jc w:val="right"/>
            </w:pPr>
            <w:r>
              <w:rPr>
                <w:sz w:val="23"/>
              </w:rPr>
              <w:t>0,0000</w:t>
            </w:r>
          </w:p>
        </w:tc>
        <w:tc>
          <w:tcPr>
            <w:tcW w:w="1344" w:type="dxa"/>
            <w:tcMar>
              <w:top w:w="80" w:type="dxa"/>
              <w:left w:w="120" w:type="dxa"/>
              <w:bottom w:w="80" w:type="dxa"/>
              <w:right w:w="120" w:type="dxa"/>
            </w:tcMar>
            <w:vAlign w:val="center"/>
          </w:tcPr>
          <w:p w14:paraId="51F80EB8" w14:textId="77777777" w:rsidR="00EE1548" w:rsidRDefault="006E329B">
            <w:pPr>
              <w:spacing w:before="40" w:after="40" w:line="276" w:lineRule="auto"/>
              <w:jc w:val="right"/>
            </w:pPr>
            <w:r>
              <w:rPr>
                <w:sz w:val="23"/>
              </w:rPr>
              <w:t>1</w:t>
            </w:r>
          </w:p>
        </w:tc>
        <w:tc>
          <w:tcPr>
            <w:tcW w:w="1344" w:type="dxa"/>
            <w:tcMar>
              <w:top w:w="80" w:type="dxa"/>
              <w:left w:w="120" w:type="dxa"/>
              <w:bottom w:w="80" w:type="dxa"/>
              <w:right w:w="120" w:type="dxa"/>
            </w:tcMar>
            <w:vAlign w:val="center"/>
          </w:tcPr>
          <w:p w14:paraId="34597BA4" w14:textId="77777777" w:rsidR="00EE1548" w:rsidRDefault="006E329B">
            <w:pPr>
              <w:spacing w:before="40" w:after="40" w:line="276" w:lineRule="auto"/>
              <w:jc w:val="right"/>
            </w:pPr>
            <w:r>
              <w:rPr>
                <w:sz w:val="23"/>
              </w:rPr>
              <w:t>38</w:t>
            </w:r>
          </w:p>
        </w:tc>
      </w:tr>
    </w:tbl>
    <w:p w14:paraId="734D798D" w14:textId="77777777" w:rsidR="00EE1548" w:rsidRDefault="00EE1548">
      <w:pPr>
        <w:spacing w:after="40"/>
      </w:pPr>
    </w:p>
    <w:sectPr w:rsidR="00EE1548">
      <w:headerReference w:type="default" r:id="rId20"/>
      <w:footerReference w:type="default" r:id="rId21"/>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3E877" w14:textId="77777777" w:rsidR="006E329B" w:rsidRDefault="006E329B">
      <w:pPr>
        <w:spacing w:line="240" w:lineRule="auto"/>
      </w:pPr>
      <w:r>
        <w:separator/>
      </w:r>
    </w:p>
  </w:endnote>
  <w:endnote w:type="continuationSeparator" w:id="0">
    <w:p w14:paraId="62E0D46B" w14:textId="77777777" w:rsidR="006E329B" w:rsidRDefault="006E32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4D47" w14:textId="77777777" w:rsidR="00EE1548" w:rsidRDefault="006E329B">
    <w:pPr>
      <w:pStyle w:val="Footer"/>
      <w:jc w:val="center"/>
    </w:pPr>
    <w:r>
      <w:rPr>
        <w:sz w:val="22"/>
      </w:rPr>
      <w:fldChar w:fldCharType="begin"/>
    </w:r>
    <w:r>
      <w:rPr>
        <w:sz w:val="22"/>
      </w:rPr>
      <w:instrText>PAGE</w:instrText>
    </w:r>
    <w:r w:rsidR="0038143E">
      <w:rPr>
        <w:sz w:val="22"/>
      </w:rPr>
      <w:fldChar w:fldCharType="separate"/>
    </w:r>
    <w:r w:rsidR="0038143E">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1559" w14:textId="77777777" w:rsidR="006E329B" w:rsidRDefault="006E329B">
      <w:pPr>
        <w:spacing w:after="0"/>
      </w:pPr>
      <w:r>
        <w:separator/>
      </w:r>
    </w:p>
  </w:footnote>
  <w:footnote w:type="continuationSeparator" w:id="0">
    <w:p w14:paraId="48D78537" w14:textId="77777777" w:rsidR="006E329B" w:rsidRDefault="006E32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532D" w14:textId="77777777" w:rsidR="00EE1548" w:rsidRDefault="00EE154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48852929">
    <w:abstractNumId w:val="5"/>
  </w:num>
  <w:num w:numId="2" w16cid:durableId="244195923">
    <w:abstractNumId w:val="3"/>
  </w:num>
  <w:num w:numId="3" w16cid:durableId="5601657">
    <w:abstractNumId w:val="2"/>
  </w:num>
  <w:num w:numId="4" w16cid:durableId="298267866">
    <w:abstractNumId w:val="4"/>
  </w:num>
  <w:num w:numId="5" w16cid:durableId="352808455">
    <w:abstractNumId w:val="1"/>
  </w:num>
  <w:num w:numId="6" w16cid:durableId="174641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43E"/>
    <w:rsid w:val="006E329B"/>
    <w:rsid w:val="00AA1D8D"/>
    <w:rsid w:val="00B47730"/>
    <w:rsid w:val="00C51612"/>
    <w:rsid w:val="00CB0664"/>
    <w:rsid w:val="00EE1548"/>
    <w:rsid w:val="00FC693F"/>
    <w:rsid w:val="31D36712"/>
    <w:rsid w:val="5EFC329B"/>
    <w:rsid w:val="633255CB"/>
    <w:rsid w:val="7D5D3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B62E378"/>
  <w14:defaultImageDpi w14:val="300"/>
  <w15:docId w15:val="{E71CAC1F-67E4-4433-A26F-5424FA41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sz w:val="26"/>
      <w:szCs w:val="22"/>
    </w:rPr>
  </w:style>
  <w:style w:type="paragraph" w:styleId="Heading1">
    <w:name w:val="heading 1"/>
    <w:basedOn w:val="Normal"/>
    <w:next w:val="Normal"/>
    <w:link w:val="Heading1Char"/>
    <w:uiPriority w:val="9"/>
    <w:qFormat/>
    <w:pPr>
      <w:keepNext/>
      <w:keepLines/>
      <w:spacing w:before="240"/>
      <w:outlineLvl w:val="0"/>
    </w:pPr>
    <w:rPr>
      <w:b/>
      <w:bCs/>
      <w:szCs w:val="28"/>
    </w:rPr>
  </w:style>
  <w:style w:type="paragraph" w:styleId="Heading2">
    <w:name w:val="heading 2"/>
    <w:basedOn w:val="Normal"/>
    <w:next w:val="Normal"/>
    <w:link w:val="Heading2Char"/>
    <w:uiPriority w:val="9"/>
    <w:unhideWhenUsed/>
    <w:qFormat/>
    <w:pPr>
      <w:keepNext/>
      <w:keepLines/>
      <w:spacing w:before="160" w:after="80"/>
      <w:outlineLvl w:val="1"/>
    </w:pPr>
    <w:rPr>
      <w:b/>
      <w:bCs/>
      <w:szCs w:val="26"/>
    </w:rPr>
  </w:style>
  <w:style w:type="paragraph" w:styleId="Heading3">
    <w:name w:val="heading 3"/>
    <w:basedOn w:val="Normal"/>
    <w:next w:val="Normal"/>
    <w:link w:val="Heading3Char"/>
    <w:uiPriority w:val="9"/>
    <w:unhideWhenUsed/>
    <w:qFormat/>
    <w:pPr>
      <w:keepNext/>
      <w:keepLines/>
      <w:spacing w:before="120" w:after="40"/>
      <w:outlineLvl w:val="2"/>
    </w:pPr>
    <w:rPr>
      <w:bCs/>
      <w:i/>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40"/>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spacing w:after="40"/>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3814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42</Pages>
  <Words>6432</Words>
  <Characters>36665</Characters>
  <Application>Microsoft Office Word</Application>
  <DocSecurity>0</DocSecurity>
  <Lines>305</Lines>
  <Paragraphs>86</Paragraphs>
  <ScaleCrop>false</ScaleCrop>
  <Company/>
  <LinksUpToDate>false</LinksUpToDate>
  <CharactersWithSpaces>43011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Hà Mạnh Trường</cp:lastModifiedBy>
  <cp:revision>2</cp:revision>
  <dcterms:created xsi:type="dcterms:W3CDTF">2013-12-23T23:15:00Z</dcterms:created>
  <dcterms:modified xsi:type="dcterms:W3CDTF">2026-10-18T05:42:00Z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eyJoZGlkIjoiNzg5NzMyYTM5MDdlZDFiZmU5ZGUwZDg2OGQ4OWE3ZDYiLCJ1c2VySWQiOiIxMzc0MzkxNjMyNDUwIn0=</vt:lpwstr>
  </property>
  <property fmtid="{D5CDD505-2E9C-101B-9397-08002B2CF9AE}" pid="3" name="KSOProductBuildVer">
    <vt:lpwstr>1033-12.1.0.29162</vt:lpwstr>
  </property>
  <property fmtid="{D5CDD505-2E9C-101B-9397-08002B2CF9AE}" pid="4" name="ICV">
    <vt:lpwstr>03B2C818DBD9432A89851CF28247377D_13</vt:lpwstr>
  </property>
</Properties>
</file>